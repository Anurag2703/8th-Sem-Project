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9EDAF" w14:textId="77777777" w:rsidR="002037F7" w:rsidRDefault="003C25C8">
      <w:pPr>
        <w:pStyle w:val="Heading5"/>
        <w:spacing w:before="72"/>
        <w:ind w:left="1659"/>
      </w:pPr>
      <w:r>
        <w:t>A</w:t>
      </w:r>
      <w:r>
        <w:rPr>
          <w:spacing w:val="-1"/>
        </w:rPr>
        <w:t xml:space="preserve"> </w:t>
      </w:r>
      <w:r>
        <w:t>PROJECT REPORT</w:t>
      </w:r>
    </w:p>
    <w:p w14:paraId="66C03D58" w14:textId="77777777" w:rsidR="002037F7" w:rsidRDefault="003C25C8">
      <w:pPr>
        <w:spacing w:before="230"/>
        <w:ind w:left="1661" w:right="1678"/>
        <w:jc w:val="center"/>
        <w:rPr>
          <w:sz w:val="33"/>
        </w:rPr>
      </w:pPr>
      <w:r>
        <w:rPr>
          <w:sz w:val="33"/>
        </w:rPr>
        <w:t>On</w:t>
      </w:r>
    </w:p>
    <w:p w14:paraId="77FE5306" w14:textId="77777777" w:rsidR="002037F7" w:rsidRDefault="002037F7">
      <w:pPr>
        <w:pStyle w:val="BodyText"/>
        <w:spacing w:before="1"/>
        <w:rPr>
          <w:sz w:val="33"/>
        </w:rPr>
      </w:pPr>
    </w:p>
    <w:p w14:paraId="72C40942" w14:textId="77777777" w:rsidR="002037F7" w:rsidRDefault="003C25C8">
      <w:pPr>
        <w:pStyle w:val="Heading3"/>
        <w:ind w:left="1631" w:right="1678"/>
      </w:pPr>
      <w:r>
        <w:t>Vikram Aur Betaal</w:t>
      </w:r>
    </w:p>
    <w:p w14:paraId="65A42162" w14:textId="77777777" w:rsidR="002037F7" w:rsidRDefault="002037F7">
      <w:pPr>
        <w:pStyle w:val="BodyText"/>
        <w:rPr>
          <w:b/>
          <w:sz w:val="60"/>
        </w:rPr>
      </w:pPr>
    </w:p>
    <w:p w14:paraId="64A1A8E8" w14:textId="77777777" w:rsidR="002037F7" w:rsidRDefault="003C25C8">
      <w:pPr>
        <w:ind w:left="1658" w:right="1678"/>
        <w:jc w:val="center"/>
        <w:rPr>
          <w:sz w:val="33"/>
        </w:rPr>
      </w:pPr>
      <w:r>
        <w:rPr>
          <w:sz w:val="33"/>
        </w:rPr>
        <w:t>Submitted</w:t>
      </w:r>
      <w:r>
        <w:rPr>
          <w:spacing w:val="1"/>
          <w:sz w:val="33"/>
        </w:rPr>
        <w:t xml:space="preserve"> </w:t>
      </w:r>
      <w:r>
        <w:rPr>
          <w:sz w:val="33"/>
        </w:rPr>
        <w:t>to</w:t>
      </w:r>
    </w:p>
    <w:p w14:paraId="28D9B33C" w14:textId="77777777" w:rsidR="002037F7" w:rsidRDefault="003C25C8">
      <w:pPr>
        <w:spacing w:before="232"/>
        <w:ind w:left="1654" w:right="1678"/>
        <w:jc w:val="center"/>
        <w:rPr>
          <w:sz w:val="39"/>
        </w:rPr>
      </w:pPr>
      <w:r>
        <w:rPr>
          <w:sz w:val="39"/>
          <w:u w:val="single"/>
        </w:rPr>
        <w:t>KIIT</w:t>
      </w:r>
      <w:r>
        <w:rPr>
          <w:spacing w:val="-3"/>
          <w:sz w:val="39"/>
          <w:u w:val="single"/>
        </w:rPr>
        <w:t xml:space="preserve"> </w:t>
      </w:r>
      <w:r>
        <w:rPr>
          <w:sz w:val="39"/>
          <w:u w:val="single"/>
        </w:rPr>
        <w:t>Deemed</w:t>
      </w:r>
      <w:r>
        <w:rPr>
          <w:spacing w:val="1"/>
          <w:sz w:val="39"/>
          <w:u w:val="single"/>
        </w:rPr>
        <w:t xml:space="preserve"> </w:t>
      </w:r>
      <w:r>
        <w:rPr>
          <w:sz w:val="39"/>
          <w:u w:val="single"/>
        </w:rPr>
        <w:t>to</w:t>
      </w:r>
      <w:r>
        <w:rPr>
          <w:spacing w:val="-1"/>
          <w:sz w:val="39"/>
          <w:u w:val="single"/>
        </w:rPr>
        <w:t xml:space="preserve"> </w:t>
      </w:r>
      <w:r>
        <w:rPr>
          <w:sz w:val="39"/>
          <w:u w:val="single"/>
        </w:rPr>
        <w:t>be</w:t>
      </w:r>
      <w:r>
        <w:rPr>
          <w:spacing w:val="-4"/>
          <w:sz w:val="39"/>
          <w:u w:val="single"/>
        </w:rPr>
        <w:t xml:space="preserve"> </w:t>
      </w:r>
      <w:r>
        <w:rPr>
          <w:sz w:val="39"/>
          <w:u w:val="single"/>
        </w:rPr>
        <w:t>University</w:t>
      </w:r>
    </w:p>
    <w:p w14:paraId="42BDCE4D" w14:textId="77777777" w:rsidR="002037F7" w:rsidRDefault="003C25C8">
      <w:pPr>
        <w:spacing w:before="228"/>
        <w:ind w:left="1647" w:right="1678"/>
        <w:jc w:val="center"/>
        <w:rPr>
          <w:sz w:val="27"/>
        </w:rPr>
      </w:pPr>
      <w:r>
        <w:rPr>
          <w:sz w:val="27"/>
        </w:rPr>
        <w:t>In</w:t>
      </w:r>
      <w:r>
        <w:rPr>
          <w:spacing w:val="-4"/>
          <w:sz w:val="27"/>
        </w:rPr>
        <w:t xml:space="preserve"> </w:t>
      </w:r>
      <w:r>
        <w:rPr>
          <w:sz w:val="27"/>
        </w:rPr>
        <w:t>Partial</w:t>
      </w:r>
      <w:r>
        <w:rPr>
          <w:spacing w:val="-4"/>
          <w:sz w:val="27"/>
        </w:rPr>
        <w:t xml:space="preserve"> </w:t>
      </w:r>
      <w:r>
        <w:rPr>
          <w:sz w:val="27"/>
        </w:rPr>
        <w:t>Fulfilment</w:t>
      </w:r>
      <w:r>
        <w:rPr>
          <w:spacing w:val="-2"/>
          <w:sz w:val="27"/>
        </w:rPr>
        <w:t xml:space="preserve"> </w:t>
      </w:r>
      <w:r>
        <w:rPr>
          <w:sz w:val="27"/>
        </w:rPr>
        <w:t>of</w:t>
      </w:r>
      <w:r>
        <w:rPr>
          <w:spacing w:val="-2"/>
          <w:sz w:val="27"/>
        </w:rPr>
        <w:t xml:space="preserve"> </w:t>
      </w:r>
      <w:r>
        <w:rPr>
          <w:sz w:val="27"/>
        </w:rPr>
        <w:t>the</w:t>
      </w:r>
      <w:r>
        <w:rPr>
          <w:spacing w:val="-2"/>
          <w:sz w:val="27"/>
        </w:rPr>
        <w:t xml:space="preserve"> </w:t>
      </w:r>
      <w:r>
        <w:rPr>
          <w:sz w:val="27"/>
        </w:rPr>
        <w:t>Requirement</w:t>
      </w:r>
      <w:r>
        <w:rPr>
          <w:spacing w:val="-3"/>
          <w:sz w:val="27"/>
        </w:rPr>
        <w:t xml:space="preserve"> </w:t>
      </w:r>
      <w:r>
        <w:rPr>
          <w:sz w:val="27"/>
        </w:rPr>
        <w:t>for</w:t>
      </w:r>
      <w:r>
        <w:rPr>
          <w:spacing w:val="-4"/>
          <w:sz w:val="27"/>
        </w:rPr>
        <w:t xml:space="preserve"> </w:t>
      </w:r>
      <w:r>
        <w:rPr>
          <w:sz w:val="27"/>
        </w:rPr>
        <w:t>the</w:t>
      </w:r>
      <w:r>
        <w:rPr>
          <w:spacing w:val="-3"/>
          <w:sz w:val="27"/>
        </w:rPr>
        <w:t xml:space="preserve"> </w:t>
      </w:r>
      <w:r>
        <w:rPr>
          <w:sz w:val="27"/>
        </w:rPr>
        <w:t>Award</w:t>
      </w:r>
      <w:r>
        <w:rPr>
          <w:spacing w:val="-4"/>
          <w:sz w:val="27"/>
        </w:rPr>
        <w:t xml:space="preserve"> </w:t>
      </w:r>
      <w:r>
        <w:rPr>
          <w:sz w:val="27"/>
        </w:rPr>
        <w:t>of</w:t>
      </w:r>
    </w:p>
    <w:p w14:paraId="06A04115" w14:textId="77777777" w:rsidR="002037F7" w:rsidRDefault="002037F7">
      <w:pPr>
        <w:pStyle w:val="BodyText"/>
        <w:spacing w:before="1"/>
        <w:rPr>
          <w:sz w:val="40"/>
        </w:rPr>
      </w:pPr>
    </w:p>
    <w:p w14:paraId="4CED85B0" w14:textId="77777777" w:rsidR="002037F7" w:rsidRDefault="003C25C8">
      <w:pPr>
        <w:pStyle w:val="Heading4"/>
        <w:spacing w:line="448" w:lineRule="exact"/>
        <w:ind w:left="1559"/>
      </w:pPr>
      <w:r>
        <w:t>BACHELOR’S</w:t>
      </w:r>
      <w:r>
        <w:rPr>
          <w:spacing w:val="-3"/>
        </w:rPr>
        <w:t xml:space="preserve"> </w:t>
      </w:r>
      <w:r>
        <w:t>DEGREE</w:t>
      </w:r>
      <w:r>
        <w:rPr>
          <w:spacing w:val="-1"/>
        </w:rPr>
        <w:t xml:space="preserve"> </w:t>
      </w:r>
      <w:r>
        <w:t>IN</w:t>
      </w:r>
    </w:p>
    <w:p w14:paraId="4F2EA094" w14:textId="77777777" w:rsidR="002037F7" w:rsidRDefault="003C25C8">
      <w:pPr>
        <w:spacing w:line="379" w:lineRule="exact"/>
        <w:ind w:left="1482" w:right="1678"/>
        <w:jc w:val="center"/>
        <w:rPr>
          <w:b/>
          <w:sz w:val="33"/>
        </w:rPr>
      </w:pPr>
      <w:r>
        <w:rPr>
          <w:b/>
          <w:sz w:val="33"/>
        </w:rPr>
        <w:t>COMPUTER</w:t>
      </w:r>
      <w:r>
        <w:rPr>
          <w:b/>
          <w:spacing w:val="-3"/>
          <w:sz w:val="33"/>
        </w:rPr>
        <w:t xml:space="preserve"> </w:t>
      </w:r>
      <w:r>
        <w:rPr>
          <w:b/>
          <w:sz w:val="33"/>
        </w:rPr>
        <w:t>SCIENCE</w:t>
      </w:r>
      <w:r>
        <w:rPr>
          <w:b/>
          <w:spacing w:val="-1"/>
          <w:sz w:val="33"/>
        </w:rPr>
        <w:t xml:space="preserve"> </w:t>
      </w:r>
      <w:r>
        <w:rPr>
          <w:b/>
          <w:sz w:val="33"/>
        </w:rPr>
        <w:t>AND</w:t>
      </w:r>
      <w:r>
        <w:rPr>
          <w:b/>
          <w:spacing w:val="-2"/>
          <w:sz w:val="33"/>
        </w:rPr>
        <w:t xml:space="preserve"> </w:t>
      </w:r>
      <w:r>
        <w:rPr>
          <w:b/>
          <w:sz w:val="33"/>
        </w:rPr>
        <w:t>ENGINEERING</w:t>
      </w:r>
    </w:p>
    <w:p w14:paraId="4AD34055" w14:textId="77777777" w:rsidR="002037F7" w:rsidRDefault="002037F7">
      <w:pPr>
        <w:pStyle w:val="BodyText"/>
        <w:rPr>
          <w:b/>
          <w:sz w:val="20"/>
        </w:rPr>
      </w:pPr>
    </w:p>
    <w:p w14:paraId="2557CC4E" w14:textId="77777777" w:rsidR="002037F7" w:rsidRDefault="002037F7">
      <w:pPr>
        <w:pStyle w:val="BodyText"/>
        <w:spacing w:before="4"/>
        <w:rPr>
          <w:b/>
          <w:sz w:val="26"/>
        </w:rPr>
      </w:pPr>
    </w:p>
    <w:tbl>
      <w:tblPr>
        <w:tblW w:w="0" w:type="auto"/>
        <w:tblInd w:w="2417" w:type="dxa"/>
        <w:tblLayout w:type="fixed"/>
        <w:tblCellMar>
          <w:left w:w="0" w:type="dxa"/>
          <w:right w:w="0" w:type="dxa"/>
        </w:tblCellMar>
        <w:tblLook w:val="04A0" w:firstRow="1" w:lastRow="0" w:firstColumn="1" w:lastColumn="0" w:noHBand="0" w:noVBand="1"/>
      </w:tblPr>
      <w:tblGrid>
        <w:gridCol w:w="3253"/>
        <w:gridCol w:w="2055"/>
        <w:gridCol w:w="1527"/>
      </w:tblGrid>
      <w:tr w:rsidR="002037F7" w14:paraId="4E19B2B3" w14:textId="77777777">
        <w:trPr>
          <w:trHeight w:val="530"/>
        </w:trPr>
        <w:tc>
          <w:tcPr>
            <w:tcW w:w="3253" w:type="dxa"/>
          </w:tcPr>
          <w:p w14:paraId="3445947E" w14:textId="77777777" w:rsidR="002037F7" w:rsidRDefault="002037F7">
            <w:pPr>
              <w:pStyle w:val="TableParagraph"/>
              <w:spacing w:line="240" w:lineRule="auto"/>
              <w:rPr>
                <w:sz w:val="28"/>
              </w:rPr>
            </w:pPr>
          </w:p>
        </w:tc>
        <w:tc>
          <w:tcPr>
            <w:tcW w:w="2055" w:type="dxa"/>
          </w:tcPr>
          <w:p w14:paraId="6C5E7C8A" w14:textId="77777777" w:rsidR="002037F7" w:rsidRDefault="003C25C8">
            <w:pPr>
              <w:pStyle w:val="TableParagraph"/>
              <w:spacing w:line="367" w:lineRule="exact"/>
              <w:ind w:left="4"/>
              <w:rPr>
                <w:sz w:val="33"/>
              </w:rPr>
            </w:pPr>
            <w:r>
              <w:rPr>
                <w:sz w:val="33"/>
              </w:rPr>
              <w:t>BY</w:t>
            </w:r>
          </w:p>
        </w:tc>
        <w:tc>
          <w:tcPr>
            <w:tcW w:w="1527" w:type="dxa"/>
          </w:tcPr>
          <w:p w14:paraId="7FDCA101" w14:textId="77777777" w:rsidR="002037F7" w:rsidRDefault="002037F7">
            <w:pPr>
              <w:pStyle w:val="TableParagraph"/>
              <w:spacing w:line="240" w:lineRule="auto"/>
              <w:rPr>
                <w:sz w:val="28"/>
              </w:rPr>
            </w:pPr>
          </w:p>
        </w:tc>
      </w:tr>
      <w:tr w:rsidR="002037F7" w14:paraId="44E86FE4" w14:textId="77777777">
        <w:trPr>
          <w:trHeight w:val="448"/>
        </w:trPr>
        <w:tc>
          <w:tcPr>
            <w:tcW w:w="3253" w:type="dxa"/>
          </w:tcPr>
          <w:p w14:paraId="4AE9694C" w14:textId="77777777" w:rsidR="002037F7" w:rsidRDefault="003C25C8">
            <w:pPr>
              <w:pStyle w:val="TableParagraph"/>
              <w:spacing w:before="132" w:line="240" w:lineRule="auto"/>
              <w:ind w:left="50"/>
              <w:rPr>
                <w:b/>
                <w:sz w:val="24"/>
              </w:rPr>
            </w:pPr>
            <w:r>
              <w:rPr>
                <w:b/>
                <w:sz w:val="24"/>
              </w:rPr>
              <w:t>ANURAG PANDA</w:t>
            </w:r>
          </w:p>
        </w:tc>
        <w:tc>
          <w:tcPr>
            <w:tcW w:w="2055" w:type="dxa"/>
          </w:tcPr>
          <w:p w14:paraId="77797481" w14:textId="77777777" w:rsidR="002037F7" w:rsidRDefault="002037F7">
            <w:pPr>
              <w:pStyle w:val="TableParagraph"/>
              <w:spacing w:line="240" w:lineRule="auto"/>
              <w:rPr>
                <w:sz w:val="28"/>
              </w:rPr>
            </w:pPr>
          </w:p>
        </w:tc>
        <w:tc>
          <w:tcPr>
            <w:tcW w:w="1527" w:type="dxa"/>
          </w:tcPr>
          <w:p w14:paraId="09776849" w14:textId="77777777" w:rsidR="002037F7" w:rsidRDefault="003C25C8">
            <w:pPr>
              <w:pStyle w:val="TableParagraph"/>
              <w:spacing w:before="132" w:line="240" w:lineRule="auto"/>
              <w:ind w:left="30"/>
              <w:rPr>
                <w:sz w:val="24"/>
                <w:lang w:val="en-IN"/>
              </w:rPr>
            </w:pPr>
            <w:r>
              <w:rPr>
                <w:sz w:val="24"/>
                <w:lang w:val="en-IN"/>
              </w:rPr>
              <w:t>2105181</w:t>
            </w:r>
          </w:p>
        </w:tc>
      </w:tr>
      <w:tr w:rsidR="002037F7" w14:paraId="2593D212" w14:textId="77777777">
        <w:trPr>
          <w:trHeight w:val="326"/>
        </w:trPr>
        <w:tc>
          <w:tcPr>
            <w:tcW w:w="3253" w:type="dxa"/>
          </w:tcPr>
          <w:p w14:paraId="24196096" w14:textId="77777777" w:rsidR="002037F7" w:rsidRDefault="003C25C8">
            <w:pPr>
              <w:pStyle w:val="TableParagraph"/>
              <w:spacing w:before="13" w:line="240" w:lineRule="auto"/>
              <w:ind w:left="50"/>
              <w:rPr>
                <w:b/>
                <w:sz w:val="24"/>
                <w:lang w:val="en-IN"/>
              </w:rPr>
            </w:pPr>
            <w:r>
              <w:rPr>
                <w:b/>
                <w:sz w:val="24"/>
              </w:rPr>
              <w:t>A</w:t>
            </w:r>
            <w:r>
              <w:rPr>
                <w:b/>
                <w:sz w:val="24"/>
                <w:lang w:val="en-IN"/>
              </w:rPr>
              <w:t>NKIT HATI</w:t>
            </w:r>
          </w:p>
        </w:tc>
        <w:tc>
          <w:tcPr>
            <w:tcW w:w="2055" w:type="dxa"/>
          </w:tcPr>
          <w:p w14:paraId="7C9B1D66" w14:textId="77777777" w:rsidR="002037F7" w:rsidRDefault="002037F7">
            <w:pPr>
              <w:pStyle w:val="TableParagraph"/>
              <w:spacing w:line="240" w:lineRule="auto"/>
            </w:pPr>
          </w:p>
        </w:tc>
        <w:tc>
          <w:tcPr>
            <w:tcW w:w="1527" w:type="dxa"/>
          </w:tcPr>
          <w:p w14:paraId="65C3DA1F" w14:textId="77777777" w:rsidR="002037F7" w:rsidRDefault="003C25C8">
            <w:pPr>
              <w:pStyle w:val="TableParagraph"/>
              <w:spacing w:before="13" w:line="240" w:lineRule="auto"/>
              <w:ind w:left="30"/>
              <w:rPr>
                <w:sz w:val="24"/>
                <w:lang w:val="en-IN"/>
              </w:rPr>
            </w:pPr>
            <w:r>
              <w:rPr>
                <w:sz w:val="24"/>
                <w:lang w:val="en-IN"/>
              </w:rPr>
              <w:t>21052897</w:t>
            </w:r>
          </w:p>
        </w:tc>
      </w:tr>
      <w:tr w:rsidR="002037F7" w14:paraId="3EDB8548" w14:textId="77777777">
        <w:trPr>
          <w:trHeight w:val="324"/>
        </w:trPr>
        <w:tc>
          <w:tcPr>
            <w:tcW w:w="3253" w:type="dxa"/>
          </w:tcPr>
          <w:p w14:paraId="32EECB37" w14:textId="77777777" w:rsidR="002037F7" w:rsidRDefault="003C25C8">
            <w:pPr>
              <w:pStyle w:val="TableParagraph"/>
              <w:spacing w:before="13" w:line="240" w:lineRule="auto"/>
              <w:ind w:left="50"/>
              <w:rPr>
                <w:b/>
                <w:sz w:val="24"/>
                <w:lang w:val="en-IN"/>
              </w:rPr>
            </w:pPr>
            <w:r>
              <w:rPr>
                <w:b/>
                <w:sz w:val="24"/>
                <w:lang w:val="en-IN"/>
              </w:rPr>
              <w:t>PRAJNABRATA MOHANTY</w:t>
            </w:r>
          </w:p>
        </w:tc>
        <w:tc>
          <w:tcPr>
            <w:tcW w:w="2055" w:type="dxa"/>
          </w:tcPr>
          <w:p w14:paraId="0DF6CC2F" w14:textId="77777777" w:rsidR="002037F7" w:rsidRDefault="002037F7">
            <w:pPr>
              <w:pStyle w:val="TableParagraph"/>
              <w:spacing w:line="240" w:lineRule="auto"/>
            </w:pPr>
          </w:p>
        </w:tc>
        <w:tc>
          <w:tcPr>
            <w:tcW w:w="1527" w:type="dxa"/>
          </w:tcPr>
          <w:p w14:paraId="5003DA53" w14:textId="77777777" w:rsidR="002037F7" w:rsidRDefault="003C25C8">
            <w:pPr>
              <w:pStyle w:val="TableParagraph"/>
              <w:spacing w:before="13" w:line="240" w:lineRule="auto"/>
              <w:ind w:left="30"/>
              <w:rPr>
                <w:sz w:val="24"/>
                <w:lang w:val="en-IN"/>
              </w:rPr>
            </w:pPr>
            <w:r>
              <w:rPr>
                <w:sz w:val="24"/>
                <w:lang w:val="en-IN"/>
              </w:rPr>
              <w:t>2105049</w:t>
            </w:r>
          </w:p>
        </w:tc>
      </w:tr>
      <w:tr w:rsidR="002037F7" w14:paraId="45100CD2" w14:textId="77777777">
        <w:trPr>
          <w:trHeight w:val="133"/>
        </w:trPr>
        <w:tc>
          <w:tcPr>
            <w:tcW w:w="3253" w:type="dxa"/>
          </w:tcPr>
          <w:p w14:paraId="069500EA" w14:textId="77777777" w:rsidR="002037F7" w:rsidRDefault="002037F7">
            <w:pPr>
              <w:pStyle w:val="TableParagraph"/>
              <w:spacing w:before="13" w:line="256" w:lineRule="exact"/>
              <w:rPr>
                <w:b/>
                <w:sz w:val="24"/>
                <w:lang w:val="en-IN"/>
              </w:rPr>
            </w:pPr>
          </w:p>
        </w:tc>
        <w:tc>
          <w:tcPr>
            <w:tcW w:w="2055" w:type="dxa"/>
          </w:tcPr>
          <w:p w14:paraId="1D50B7C0" w14:textId="77777777" w:rsidR="002037F7" w:rsidRDefault="002037F7">
            <w:pPr>
              <w:pStyle w:val="TableParagraph"/>
              <w:spacing w:line="240" w:lineRule="auto"/>
              <w:rPr>
                <w:sz w:val="20"/>
              </w:rPr>
            </w:pPr>
          </w:p>
        </w:tc>
        <w:tc>
          <w:tcPr>
            <w:tcW w:w="1527" w:type="dxa"/>
          </w:tcPr>
          <w:p w14:paraId="3CA5F0B4" w14:textId="77777777" w:rsidR="002037F7" w:rsidRDefault="002037F7">
            <w:pPr>
              <w:pStyle w:val="TableParagraph"/>
              <w:spacing w:before="13" w:line="256" w:lineRule="exact"/>
              <w:rPr>
                <w:sz w:val="24"/>
                <w:lang w:val="en-IN"/>
              </w:rPr>
            </w:pPr>
          </w:p>
        </w:tc>
      </w:tr>
    </w:tbl>
    <w:p w14:paraId="13C8AF8E" w14:textId="77777777" w:rsidR="002037F7" w:rsidRDefault="002037F7">
      <w:pPr>
        <w:pStyle w:val="BodyText"/>
        <w:rPr>
          <w:b/>
          <w:sz w:val="20"/>
        </w:rPr>
      </w:pPr>
    </w:p>
    <w:p w14:paraId="15039735" w14:textId="77777777" w:rsidR="002037F7" w:rsidRDefault="002037F7">
      <w:pPr>
        <w:pStyle w:val="BodyText"/>
        <w:spacing w:before="5"/>
        <w:rPr>
          <w:b/>
          <w:sz w:val="19"/>
        </w:rPr>
      </w:pPr>
    </w:p>
    <w:p w14:paraId="45CC7DB5" w14:textId="77777777" w:rsidR="002037F7" w:rsidRDefault="003C25C8">
      <w:pPr>
        <w:spacing w:before="89"/>
        <w:ind w:left="1674" w:right="1674"/>
        <w:jc w:val="center"/>
        <w:rPr>
          <w:sz w:val="27"/>
        </w:rPr>
      </w:pPr>
      <w:r>
        <w:rPr>
          <w:sz w:val="27"/>
        </w:rPr>
        <w:t>UNDER</w:t>
      </w:r>
      <w:r>
        <w:rPr>
          <w:spacing w:val="-3"/>
          <w:sz w:val="27"/>
        </w:rPr>
        <w:t xml:space="preserve"> </w:t>
      </w:r>
      <w:r>
        <w:rPr>
          <w:sz w:val="27"/>
        </w:rPr>
        <w:t>THE</w:t>
      </w:r>
      <w:r>
        <w:rPr>
          <w:spacing w:val="-2"/>
          <w:sz w:val="27"/>
        </w:rPr>
        <w:t xml:space="preserve"> </w:t>
      </w:r>
      <w:r>
        <w:rPr>
          <w:sz w:val="27"/>
        </w:rPr>
        <w:t>GUIDANCE</w:t>
      </w:r>
      <w:r>
        <w:rPr>
          <w:spacing w:val="-1"/>
          <w:sz w:val="27"/>
        </w:rPr>
        <w:t xml:space="preserve"> </w:t>
      </w:r>
      <w:r>
        <w:rPr>
          <w:sz w:val="27"/>
        </w:rPr>
        <w:t>OF</w:t>
      </w:r>
    </w:p>
    <w:p w14:paraId="50FF5E19" w14:textId="77777777" w:rsidR="002037F7" w:rsidRDefault="003C25C8">
      <w:pPr>
        <w:spacing w:before="232"/>
        <w:ind w:left="1674" w:right="1676"/>
        <w:jc w:val="center"/>
        <w:rPr>
          <w:b/>
          <w:sz w:val="27"/>
        </w:rPr>
      </w:pPr>
      <w:r>
        <w:rPr>
          <w:b/>
          <w:sz w:val="27"/>
          <w:u w:val="thick"/>
        </w:rPr>
        <w:t>MR.</w:t>
      </w:r>
      <w:r>
        <w:rPr>
          <w:b/>
          <w:spacing w:val="-2"/>
          <w:sz w:val="27"/>
          <w:u w:val="thick"/>
        </w:rPr>
        <w:t xml:space="preserve"> </w:t>
      </w:r>
      <w:r>
        <w:rPr>
          <w:b/>
          <w:sz w:val="27"/>
          <w:u w:val="thick"/>
        </w:rPr>
        <w:t>N.</w:t>
      </w:r>
      <w:r>
        <w:rPr>
          <w:b/>
          <w:spacing w:val="-2"/>
          <w:sz w:val="27"/>
          <w:u w:val="thick"/>
        </w:rPr>
        <w:t xml:space="preserve"> </w:t>
      </w:r>
      <w:r>
        <w:rPr>
          <w:b/>
          <w:sz w:val="27"/>
          <w:u w:val="thick"/>
        </w:rPr>
        <w:t>BIRAJA</w:t>
      </w:r>
      <w:r>
        <w:rPr>
          <w:b/>
          <w:spacing w:val="1"/>
          <w:sz w:val="27"/>
          <w:u w:val="thick"/>
        </w:rPr>
        <w:t xml:space="preserve"> </w:t>
      </w:r>
      <w:r>
        <w:rPr>
          <w:b/>
          <w:sz w:val="27"/>
          <w:u w:val="thick"/>
        </w:rPr>
        <w:t>ISAAC</w:t>
      </w:r>
    </w:p>
    <w:p w14:paraId="6FC9BAA6" w14:textId="77777777" w:rsidR="002037F7" w:rsidRDefault="002037F7">
      <w:pPr>
        <w:pStyle w:val="BodyText"/>
        <w:rPr>
          <w:b/>
          <w:sz w:val="20"/>
        </w:rPr>
      </w:pPr>
    </w:p>
    <w:p w14:paraId="290A5CC8" w14:textId="77777777" w:rsidR="002037F7" w:rsidRDefault="002037F7">
      <w:pPr>
        <w:pStyle w:val="BodyText"/>
        <w:rPr>
          <w:b/>
          <w:sz w:val="20"/>
        </w:rPr>
      </w:pPr>
    </w:p>
    <w:p w14:paraId="0D961C7B" w14:textId="77777777" w:rsidR="002037F7" w:rsidRDefault="003C25C8">
      <w:pPr>
        <w:pStyle w:val="BodyText"/>
        <w:spacing w:before="6"/>
        <w:rPr>
          <w:b/>
          <w:sz w:val="14"/>
        </w:rPr>
      </w:pPr>
      <w:r>
        <w:rPr>
          <w:noProof/>
        </w:rPr>
        <w:drawing>
          <wp:anchor distT="0" distB="0" distL="0" distR="0" simplePos="0" relativeHeight="251651072" behindDoc="0" locked="0" layoutInCell="1" allowOverlap="1" wp14:anchorId="2355E674" wp14:editId="3176A8A3">
            <wp:simplePos x="0" y="0"/>
            <wp:positionH relativeFrom="page">
              <wp:posOffset>3239135</wp:posOffset>
            </wp:positionH>
            <wp:positionV relativeFrom="paragraph">
              <wp:posOffset>130810</wp:posOffset>
            </wp:positionV>
            <wp:extent cx="1080135" cy="9963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080135" cy="996124"/>
                    </a:xfrm>
                    <a:prstGeom prst="rect">
                      <a:avLst/>
                    </a:prstGeom>
                  </pic:spPr>
                </pic:pic>
              </a:graphicData>
            </a:graphic>
          </wp:anchor>
        </w:drawing>
      </w:r>
    </w:p>
    <w:p w14:paraId="52CF5A86" w14:textId="77777777" w:rsidR="002037F7" w:rsidRDefault="002037F7">
      <w:pPr>
        <w:pStyle w:val="BodyText"/>
        <w:spacing w:before="4"/>
        <w:rPr>
          <w:b/>
          <w:sz w:val="22"/>
        </w:rPr>
      </w:pPr>
    </w:p>
    <w:p w14:paraId="77D09739" w14:textId="77777777" w:rsidR="002037F7" w:rsidRDefault="003C25C8">
      <w:pPr>
        <w:spacing w:before="90"/>
        <w:ind w:left="1674" w:right="1677"/>
        <w:jc w:val="center"/>
        <w:rPr>
          <w:sz w:val="27"/>
        </w:rPr>
      </w:pPr>
      <w:r>
        <w:rPr>
          <w:sz w:val="27"/>
        </w:rPr>
        <w:t>SCHOOL</w:t>
      </w:r>
      <w:r>
        <w:rPr>
          <w:spacing w:val="-5"/>
          <w:sz w:val="27"/>
        </w:rPr>
        <w:t xml:space="preserve"> </w:t>
      </w:r>
      <w:r>
        <w:rPr>
          <w:sz w:val="27"/>
        </w:rPr>
        <w:t>OF</w:t>
      </w:r>
      <w:r>
        <w:rPr>
          <w:spacing w:val="-2"/>
          <w:sz w:val="27"/>
        </w:rPr>
        <w:t xml:space="preserve"> </w:t>
      </w:r>
      <w:r>
        <w:rPr>
          <w:sz w:val="27"/>
        </w:rPr>
        <w:t>COMPUTER</w:t>
      </w:r>
      <w:r>
        <w:rPr>
          <w:spacing w:val="-2"/>
          <w:sz w:val="27"/>
        </w:rPr>
        <w:t xml:space="preserve"> </w:t>
      </w:r>
      <w:r>
        <w:rPr>
          <w:sz w:val="27"/>
        </w:rPr>
        <w:t>ENGINEERING</w:t>
      </w:r>
    </w:p>
    <w:p w14:paraId="18467007" w14:textId="77777777" w:rsidR="002037F7" w:rsidRDefault="003C25C8">
      <w:pPr>
        <w:pStyle w:val="Heading5"/>
        <w:ind w:left="1674"/>
      </w:pPr>
      <w:r>
        <w:t>KALINGA</w:t>
      </w:r>
      <w:r>
        <w:rPr>
          <w:spacing w:val="-1"/>
        </w:rPr>
        <w:t xml:space="preserve"> </w:t>
      </w:r>
      <w:r>
        <w:t>INSTITUTE</w:t>
      </w:r>
      <w:r>
        <w:rPr>
          <w:spacing w:val="-4"/>
        </w:rPr>
        <w:t xml:space="preserve"> </w:t>
      </w:r>
      <w:r>
        <w:t>OF INDUSTRIAL</w:t>
      </w:r>
      <w:r>
        <w:rPr>
          <w:spacing w:val="-3"/>
        </w:rPr>
        <w:t xml:space="preserve"> </w:t>
      </w:r>
      <w:r>
        <w:t>TECHNOLOGY</w:t>
      </w:r>
    </w:p>
    <w:p w14:paraId="61447C01" w14:textId="77777777" w:rsidR="002037F7" w:rsidRDefault="003C25C8">
      <w:pPr>
        <w:spacing w:before="231"/>
        <w:ind w:left="1674" w:right="1676"/>
        <w:jc w:val="center"/>
        <w:rPr>
          <w:sz w:val="27"/>
        </w:rPr>
      </w:pPr>
      <w:r>
        <w:rPr>
          <w:sz w:val="27"/>
        </w:rPr>
        <w:t>BHUBANESWAR,</w:t>
      </w:r>
      <w:r>
        <w:rPr>
          <w:spacing w:val="-7"/>
          <w:sz w:val="27"/>
        </w:rPr>
        <w:t xml:space="preserve"> </w:t>
      </w:r>
      <w:r>
        <w:rPr>
          <w:sz w:val="27"/>
        </w:rPr>
        <w:t>ODISHA</w:t>
      </w:r>
      <w:r>
        <w:rPr>
          <w:spacing w:val="-4"/>
          <w:sz w:val="27"/>
        </w:rPr>
        <w:t xml:space="preserve"> </w:t>
      </w:r>
      <w:r>
        <w:rPr>
          <w:sz w:val="27"/>
        </w:rPr>
        <w:t>-751024</w:t>
      </w:r>
    </w:p>
    <w:p w14:paraId="1B562CCC" w14:textId="77777777" w:rsidR="002037F7" w:rsidRDefault="002037F7">
      <w:pPr>
        <w:jc w:val="center"/>
        <w:rPr>
          <w:sz w:val="27"/>
        </w:rPr>
        <w:sectPr w:rsidR="002037F7">
          <w:type w:val="continuous"/>
          <w:pgSz w:w="11900" w:h="16840"/>
          <w:pgMar w:top="12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5401604E" w14:textId="77777777" w:rsidR="002037F7" w:rsidRDefault="003C25C8">
      <w:pPr>
        <w:pStyle w:val="Heading4"/>
        <w:spacing w:before="74"/>
      </w:pPr>
      <w:r>
        <w:lastRenderedPageBreak/>
        <w:t>KIIT</w:t>
      </w:r>
      <w:r>
        <w:rPr>
          <w:spacing w:val="-3"/>
        </w:rPr>
        <w:t xml:space="preserve"> </w:t>
      </w:r>
      <w:r>
        <w:t>Deemed</w:t>
      </w:r>
      <w:r>
        <w:rPr>
          <w:spacing w:val="1"/>
        </w:rPr>
        <w:t xml:space="preserve"> </w:t>
      </w:r>
      <w:r>
        <w:t>to</w:t>
      </w:r>
      <w:r>
        <w:rPr>
          <w:spacing w:val="-1"/>
        </w:rPr>
        <w:t xml:space="preserve"> </w:t>
      </w:r>
      <w:r>
        <w:t>be</w:t>
      </w:r>
      <w:r>
        <w:rPr>
          <w:spacing w:val="-4"/>
        </w:rPr>
        <w:t xml:space="preserve"> </w:t>
      </w:r>
      <w:r>
        <w:t>University</w:t>
      </w:r>
    </w:p>
    <w:p w14:paraId="53D87424" w14:textId="77777777" w:rsidR="002037F7" w:rsidRDefault="003C25C8">
      <w:pPr>
        <w:spacing w:before="230"/>
        <w:ind w:left="3860" w:right="4116" w:hanging="7"/>
        <w:jc w:val="center"/>
        <w:rPr>
          <w:sz w:val="27"/>
        </w:rPr>
      </w:pPr>
      <w:r>
        <w:rPr>
          <w:sz w:val="27"/>
        </w:rPr>
        <w:t>School of Computer Engineering</w:t>
      </w:r>
      <w:r>
        <w:rPr>
          <w:spacing w:val="-65"/>
          <w:sz w:val="27"/>
        </w:rPr>
        <w:t xml:space="preserve"> </w:t>
      </w:r>
      <w:r>
        <w:rPr>
          <w:sz w:val="27"/>
        </w:rPr>
        <w:t>Bhubaneswar,</w:t>
      </w:r>
      <w:r>
        <w:rPr>
          <w:spacing w:val="-5"/>
          <w:sz w:val="27"/>
        </w:rPr>
        <w:t xml:space="preserve"> </w:t>
      </w:r>
      <w:r>
        <w:rPr>
          <w:sz w:val="27"/>
        </w:rPr>
        <w:t>ODISHA</w:t>
      </w:r>
      <w:r>
        <w:rPr>
          <w:spacing w:val="-3"/>
          <w:sz w:val="27"/>
        </w:rPr>
        <w:t xml:space="preserve"> </w:t>
      </w:r>
      <w:r>
        <w:rPr>
          <w:sz w:val="27"/>
        </w:rPr>
        <w:t>751024</w:t>
      </w:r>
    </w:p>
    <w:p w14:paraId="31EC60D2" w14:textId="77777777" w:rsidR="002037F7" w:rsidRDefault="002037F7">
      <w:pPr>
        <w:pStyle w:val="BodyText"/>
        <w:rPr>
          <w:sz w:val="20"/>
        </w:rPr>
      </w:pPr>
    </w:p>
    <w:p w14:paraId="544B26AA" w14:textId="77777777" w:rsidR="002037F7" w:rsidRDefault="003C25C8">
      <w:pPr>
        <w:pStyle w:val="BodyText"/>
        <w:spacing w:before="7"/>
        <w:rPr>
          <w:sz w:val="11"/>
        </w:rPr>
      </w:pPr>
      <w:r>
        <w:rPr>
          <w:noProof/>
        </w:rPr>
        <w:drawing>
          <wp:anchor distT="0" distB="0" distL="0" distR="0" simplePos="0" relativeHeight="251652096" behindDoc="0" locked="0" layoutInCell="1" allowOverlap="1" wp14:anchorId="30304D68" wp14:editId="4816609A">
            <wp:simplePos x="0" y="0"/>
            <wp:positionH relativeFrom="page">
              <wp:posOffset>3239135</wp:posOffset>
            </wp:positionH>
            <wp:positionV relativeFrom="paragraph">
              <wp:posOffset>109220</wp:posOffset>
            </wp:positionV>
            <wp:extent cx="1080135" cy="99631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1080135" cy="996124"/>
                    </a:xfrm>
                    <a:prstGeom prst="rect">
                      <a:avLst/>
                    </a:prstGeom>
                  </pic:spPr>
                </pic:pic>
              </a:graphicData>
            </a:graphic>
          </wp:anchor>
        </w:drawing>
      </w:r>
    </w:p>
    <w:p w14:paraId="62172172" w14:textId="77777777" w:rsidR="002037F7" w:rsidRDefault="002037F7">
      <w:pPr>
        <w:pStyle w:val="BodyText"/>
        <w:rPr>
          <w:sz w:val="30"/>
        </w:rPr>
      </w:pPr>
    </w:p>
    <w:p w14:paraId="2C6AFC84" w14:textId="77777777" w:rsidR="002037F7" w:rsidRDefault="003C25C8">
      <w:pPr>
        <w:pStyle w:val="Heading2"/>
        <w:spacing w:before="186"/>
        <w:ind w:left="1657" w:right="1678"/>
        <w:jc w:val="center"/>
      </w:pPr>
      <w:r>
        <w:t>CERTIFICATE</w:t>
      </w:r>
    </w:p>
    <w:p w14:paraId="1F660F39" w14:textId="77777777" w:rsidR="002037F7" w:rsidRDefault="003C25C8">
      <w:pPr>
        <w:spacing w:before="230"/>
        <w:ind w:left="1653" w:right="1678"/>
        <w:jc w:val="center"/>
        <w:rPr>
          <w:sz w:val="27"/>
        </w:rPr>
      </w:pPr>
      <w:r>
        <w:rPr>
          <w:sz w:val="27"/>
        </w:rPr>
        <w:t>This</w:t>
      </w:r>
      <w:r>
        <w:rPr>
          <w:spacing w:val="-3"/>
          <w:sz w:val="27"/>
        </w:rPr>
        <w:t xml:space="preserve"> </w:t>
      </w:r>
      <w:r>
        <w:rPr>
          <w:sz w:val="27"/>
        </w:rPr>
        <w:t>is</w:t>
      </w:r>
      <w:r>
        <w:rPr>
          <w:spacing w:val="-2"/>
          <w:sz w:val="27"/>
        </w:rPr>
        <w:t xml:space="preserve"> </w:t>
      </w:r>
      <w:r>
        <w:rPr>
          <w:sz w:val="27"/>
        </w:rPr>
        <w:t>certified</w:t>
      </w:r>
      <w:r>
        <w:rPr>
          <w:spacing w:val="-1"/>
          <w:sz w:val="27"/>
        </w:rPr>
        <w:t xml:space="preserve"> </w:t>
      </w:r>
      <w:r>
        <w:rPr>
          <w:sz w:val="27"/>
        </w:rPr>
        <w:t>that</w:t>
      </w:r>
      <w:r>
        <w:rPr>
          <w:spacing w:val="-4"/>
          <w:sz w:val="27"/>
        </w:rPr>
        <w:t xml:space="preserve"> </w:t>
      </w:r>
      <w:r>
        <w:rPr>
          <w:sz w:val="27"/>
        </w:rPr>
        <w:t>the</w:t>
      </w:r>
      <w:r>
        <w:rPr>
          <w:spacing w:val="-3"/>
          <w:sz w:val="27"/>
        </w:rPr>
        <w:t xml:space="preserve"> </w:t>
      </w:r>
      <w:r>
        <w:rPr>
          <w:sz w:val="27"/>
        </w:rPr>
        <w:t>project</w:t>
      </w:r>
      <w:r>
        <w:rPr>
          <w:spacing w:val="-4"/>
          <w:sz w:val="27"/>
        </w:rPr>
        <w:t xml:space="preserve"> </w:t>
      </w:r>
      <w:r>
        <w:rPr>
          <w:sz w:val="27"/>
        </w:rPr>
        <w:t>entitled</w:t>
      </w:r>
    </w:p>
    <w:p w14:paraId="2962CB2F" w14:textId="419D99A8" w:rsidR="002037F7" w:rsidRDefault="003C25C8">
      <w:pPr>
        <w:pStyle w:val="Heading5"/>
        <w:ind w:left="1655"/>
      </w:pPr>
      <w:r>
        <w:t>“</w:t>
      </w:r>
      <w:r w:rsidR="00405FC5">
        <w:t>VIKRAM &amp; BETAAL</w:t>
      </w:r>
      <w:r>
        <w:t>”</w:t>
      </w:r>
    </w:p>
    <w:p w14:paraId="4E199CDF" w14:textId="77777777" w:rsidR="002037F7" w:rsidRDefault="002037F7">
      <w:pPr>
        <w:pStyle w:val="BodyText"/>
        <w:spacing w:before="1"/>
        <w:rPr>
          <w:sz w:val="40"/>
        </w:rPr>
      </w:pPr>
    </w:p>
    <w:p w14:paraId="6AC9F780" w14:textId="77777777" w:rsidR="00304F3E" w:rsidRDefault="003C25C8" w:rsidP="00304F3E">
      <w:pPr>
        <w:ind w:left="1654" w:right="1678"/>
        <w:jc w:val="center"/>
        <w:rPr>
          <w:sz w:val="27"/>
        </w:rPr>
      </w:pPr>
      <w:r>
        <w:rPr>
          <w:sz w:val="27"/>
        </w:rPr>
        <w:t>submitted</w:t>
      </w:r>
      <w:r>
        <w:rPr>
          <w:spacing w:val="-3"/>
          <w:sz w:val="27"/>
        </w:rPr>
        <w:t xml:space="preserve"> </w:t>
      </w:r>
      <w:r>
        <w:rPr>
          <w:sz w:val="27"/>
        </w:rPr>
        <w:t>by</w:t>
      </w:r>
    </w:p>
    <w:p w14:paraId="78FC572C" w14:textId="77777777" w:rsidR="00304F3E" w:rsidRDefault="00304F3E" w:rsidP="00304F3E">
      <w:pPr>
        <w:ind w:left="1654" w:right="1678"/>
        <w:jc w:val="center"/>
        <w:rPr>
          <w:sz w:val="27"/>
        </w:rPr>
      </w:pPr>
    </w:p>
    <w:p w14:paraId="27673234" w14:textId="0153F4F4" w:rsidR="00304F3E" w:rsidRPr="00304F3E" w:rsidRDefault="00304F3E" w:rsidP="00304F3E">
      <w:pPr>
        <w:ind w:right="1678"/>
        <w:rPr>
          <w:sz w:val="27"/>
        </w:rPr>
        <w:sectPr w:rsidR="00304F3E" w:rsidRPr="00304F3E">
          <w:pgSz w:w="11900" w:h="16840"/>
          <w:pgMar w:top="11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2AFCD60E" w14:textId="77777777" w:rsidR="002037F7" w:rsidRDefault="002037F7">
      <w:pPr>
        <w:pStyle w:val="BodyText"/>
        <w:rPr>
          <w:sz w:val="20"/>
        </w:rPr>
      </w:pPr>
    </w:p>
    <w:p w14:paraId="40AC97AD" w14:textId="77777777" w:rsidR="002037F7" w:rsidRDefault="002037F7">
      <w:pPr>
        <w:pStyle w:val="BodyText"/>
        <w:rPr>
          <w:sz w:val="20"/>
        </w:rPr>
      </w:pPr>
    </w:p>
    <w:p w14:paraId="3843915A" w14:textId="77777777" w:rsidR="002037F7" w:rsidRDefault="002037F7">
      <w:pPr>
        <w:pStyle w:val="BodyText"/>
        <w:spacing w:before="5"/>
        <w:rPr>
          <w:sz w:val="29"/>
        </w:rPr>
      </w:pPr>
    </w:p>
    <w:p w14:paraId="132C0ACE" w14:textId="77777777" w:rsidR="002037F7" w:rsidRDefault="003C25C8">
      <w:pPr>
        <w:spacing w:before="90" w:line="300" w:lineRule="auto"/>
        <w:ind w:left="1219" w:right="1223"/>
        <w:jc w:val="both"/>
        <w:rPr>
          <w:sz w:val="27"/>
        </w:rPr>
      </w:pPr>
      <w:r>
        <w:rPr>
          <w:sz w:val="27"/>
        </w:rPr>
        <w:t>is a record of bonafide work carried out by them, in the partial fulfilment of the</w:t>
      </w:r>
      <w:r>
        <w:rPr>
          <w:spacing w:val="1"/>
          <w:sz w:val="27"/>
        </w:rPr>
        <w:t xml:space="preserve"> </w:t>
      </w:r>
      <w:r>
        <w:rPr>
          <w:sz w:val="27"/>
        </w:rPr>
        <w:t>requirement for the award of Degree of Bachelor of Engineering (Computer Science</w:t>
      </w:r>
      <w:r>
        <w:rPr>
          <w:spacing w:val="-65"/>
          <w:sz w:val="27"/>
        </w:rPr>
        <w:t xml:space="preserve"> </w:t>
      </w:r>
      <w:r>
        <w:rPr>
          <w:sz w:val="27"/>
        </w:rPr>
        <w:t>&amp; Engineering) at KIIT Deemed to be university, Bhubaneswar. This work is done</w:t>
      </w:r>
      <w:r>
        <w:rPr>
          <w:spacing w:val="1"/>
          <w:sz w:val="27"/>
        </w:rPr>
        <w:t xml:space="preserve"> </w:t>
      </w:r>
      <w:r>
        <w:rPr>
          <w:sz w:val="27"/>
        </w:rPr>
        <w:t>during</w:t>
      </w:r>
      <w:r>
        <w:rPr>
          <w:spacing w:val="-3"/>
          <w:sz w:val="27"/>
        </w:rPr>
        <w:t xml:space="preserve"> </w:t>
      </w:r>
      <w:r>
        <w:rPr>
          <w:sz w:val="27"/>
        </w:rPr>
        <w:t>year 2025,</w:t>
      </w:r>
      <w:r>
        <w:rPr>
          <w:spacing w:val="-4"/>
          <w:sz w:val="27"/>
        </w:rPr>
        <w:t xml:space="preserve"> </w:t>
      </w:r>
      <w:r>
        <w:rPr>
          <w:sz w:val="27"/>
        </w:rPr>
        <w:t>under our</w:t>
      </w:r>
      <w:r>
        <w:rPr>
          <w:spacing w:val="-3"/>
          <w:sz w:val="27"/>
        </w:rPr>
        <w:t xml:space="preserve"> </w:t>
      </w:r>
      <w:r>
        <w:rPr>
          <w:sz w:val="27"/>
        </w:rPr>
        <w:t>guidance.</w:t>
      </w:r>
    </w:p>
    <w:p w14:paraId="1BA743E6" w14:textId="77777777" w:rsidR="002037F7" w:rsidRDefault="002037F7">
      <w:pPr>
        <w:pStyle w:val="BodyText"/>
        <w:rPr>
          <w:sz w:val="30"/>
        </w:rPr>
      </w:pPr>
    </w:p>
    <w:p w14:paraId="7AE497D5" w14:textId="77777777" w:rsidR="002037F7" w:rsidRDefault="002037F7">
      <w:pPr>
        <w:pStyle w:val="BodyText"/>
        <w:rPr>
          <w:sz w:val="30"/>
        </w:rPr>
      </w:pPr>
    </w:p>
    <w:p w14:paraId="2EA1B8F2" w14:textId="77777777" w:rsidR="002037F7" w:rsidRDefault="002037F7">
      <w:pPr>
        <w:pStyle w:val="BodyText"/>
        <w:rPr>
          <w:sz w:val="30"/>
        </w:rPr>
      </w:pPr>
    </w:p>
    <w:p w14:paraId="0D40EB6B" w14:textId="77777777" w:rsidR="002037F7" w:rsidRDefault="002037F7">
      <w:pPr>
        <w:pStyle w:val="BodyText"/>
        <w:rPr>
          <w:sz w:val="30"/>
        </w:rPr>
      </w:pPr>
    </w:p>
    <w:p w14:paraId="0E9410A3" w14:textId="77777777" w:rsidR="002037F7" w:rsidRDefault="002037F7">
      <w:pPr>
        <w:pStyle w:val="BodyText"/>
        <w:rPr>
          <w:sz w:val="30"/>
        </w:rPr>
      </w:pPr>
    </w:p>
    <w:p w14:paraId="614EE97F" w14:textId="77777777" w:rsidR="002037F7" w:rsidRDefault="002037F7">
      <w:pPr>
        <w:pStyle w:val="BodyText"/>
        <w:spacing w:before="2"/>
        <w:rPr>
          <w:sz w:val="36"/>
        </w:rPr>
      </w:pPr>
    </w:p>
    <w:p w14:paraId="2B609464" w14:textId="77777777" w:rsidR="002037F7" w:rsidRDefault="003C25C8">
      <w:pPr>
        <w:spacing w:before="1"/>
        <w:ind w:left="6939"/>
        <w:rPr>
          <w:sz w:val="27"/>
        </w:rPr>
      </w:pPr>
      <w:r>
        <w:rPr>
          <w:sz w:val="27"/>
        </w:rPr>
        <w:t>Project</w:t>
      </w:r>
      <w:r>
        <w:rPr>
          <w:spacing w:val="-3"/>
          <w:sz w:val="27"/>
        </w:rPr>
        <w:t xml:space="preserve"> </w:t>
      </w:r>
      <w:r>
        <w:rPr>
          <w:sz w:val="27"/>
        </w:rPr>
        <w:t>Guide</w:t>
      </w:r>
    </w:p>
    <w:p w14:paraId="33297F58" w14:textId="77777777" w:rsidR="002037F7" w:rsidRDefault="002037F7">
      <w:pPr>
        <w:pStyle w:val="BodyText"/>
        <w:spacing w:before="1"/>
        <w:rPr>
          <w:sz w:val="24"/>
        </w:rPr>
      </w:pPr>
    </w:p>
    <w:p w14:paraId="5A072397" w14:textId="77777777" w:rsidR="002037F7" w:rsidRDefault="003C25C8">
      <w:pPr>
        <w:ind w:left="6939"/>
        <w:rPr>
          <w:sz w:val="27"/>
        </w:rPr>
      </w:pPr>
      <w:r>
        <w:rPr>
          <w:sz w:val="27"/>
        </w:rPr>
        <w:t>MR.</w:t>
      </w:r>
      <w:r>
        <w:rPr>
          <w:spacing w:val="-2"/>
          <w:sz w:val="27"/>
        </w:rPr>
        <w:t xml:space="preserve"> </w:t>
      </w:r>
      <w:r>
        <w:rPr>
          <w:sz w:val="27"/>
        </w:rPr>
        <w:t>N</w:t>
      </w:r>
      <w:r>
        <w:rPr>
          <w:spacing w:val="1"/>
          <w:sz w:val="27"/>
        </w:rPr>
        <w:t xml:space="preserve"> </w:t>
      </w:r>
      <w:r>
        <w:rPr>
          <w:sz w:val="27"/>
        </w:rPr>
        <w:t>BIRAJA</w:t>
      </w:r>
      <w:r>
        <w:rPr>
          <w:spacing w:val="-2"/>
          <w:sz w:val="27"/>
        </w:rPr>
        <w:t xml:space="preserve"> </w:t>
      </w:r>
      <w:r>
        <w:rPr>
          <w:sz w:val="27"/>
        </w:rPr>
        <w:t>ISAAC</w:t>
      </w:r>
    </w:p>
    <w:p w14:paraId="5EED42C7" w14:textId="77777777" w:rsidR="002037F7" w:rsidRDefault="002037F7">
      <w:pPr>
        <w:rPr>
          <w:sz w:val="27"/>
        </w:rPr>
        <w:sectPr w:rsidR="002037F7">
          <w:type w:val="continuous"/>
          <w:pgSz w:w="11900" w:h="16840"/>
          <w:pgMar w:top="12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4F27ADD9" w14:textId="77777777" w:rsidR="002037F7" w:rsidRDefault="002037F7">
      <w:pPr>
        <w:pStyle w:val="BodyText"/>
        <w:rPr>
          <w:sz w:val="20"/>
        </w:rPr>
      </w:pPr>
    </w:p>
    <w:p w14:paraId="40454AB4" w14:textId="77777777" w:rsidR="002037F7" w:rsidRDefault="002037F7">
      <w:pPr>
        <w:pStyle w:val="BodyText"/>
        <w:spacing w:before="5"/>
        <w:rPr>
          <w:sz w:val="29"/>
        </w:rPr>
      </w:pPr>
    </w:p>
    <w:p w14:paraId="3D4FB24F" w14:textId="77777777" w:rsidR="002037F7" w:rsidRDefault="003C25C8">
      <w:pPr>
        <w:spacing w:before="85"/>
        <w:ind w:left="1674" w:right="1674"/>
        <w:jc w:val="center"/>
        <w:rPr>
          <w:b/>
          <w:sz w:val="39"/>
        </w:rPr>
      </w:pPr>
      <w:r>
        <w:rPr>
          <w:b/>
          <w:sz w:val="39"/>
        </w:rPr>
        <w:t>Acknowledgements</w:t>
      </w:r>
    </w:p>
    <w:p w14:paraId="35784F26" w14:textId="77777777" w:rsidR="002037F7" w:rsidRDefault="002037F7">
      <w:pPr>
        <w:pStyle w:val="BodyText"/>
        <w:spacing w:before="1"/>
        <w:rPr>
          <w:b/>
          <w:sz w:val="40"/>
        </w:rPr>
      </w:pPr>
    </w:p>
    <w:p w14:paraId="63814576" w14:textId="77777777" w:rsidR="002037F7" w:rsidRDefault="003C25C8">
      <w:pPr>
        <w:pStyle w:val="BodyText"/>
        <w:spacing w:line="304" w:lineRule="auto"/>
        <w:ind w:left="1219" w:right="1222"/>
        <w:jc w:val="both"/>
      </w:pPr>
      <w:r>
        <w:t xml:space="preserve">We are profoundly grateful to </w:t>
      </w:r>
      <w:r>
        <w:rPr>
          <w:b/>
        </w:rPr>
        <w:t xml:space="preserve">MR. N BIRAJA ISAAC </w:t>
      </w:r>
      <w:r>
        <w:t xml:space="preserve">of </w:t>
      </w:r>
      <w:r>
        <w:rPr>
          <w:b/>
        </w:rPr>
        <w:t xml:space="preserve">Affiliation </w:t>
      </w:r>
      <w:r>
        <w:t>for his</w:t>
      </w:r>
      <w:r>
        <w:rPr>
          <w:spacing w:val="1"/>
        </w:rPr>
        <w:t xml:space="preserve"> </w:t>
      </w:r>
      <w:r>
        <w:t>expert</w:t>
      </w:r>
      <w:r>
        <w:rPr>
          <w:spacing w:val="-11"/>
        </w:rPr>
        <w:t xml:space="preserve"> </w:t>
      </w:r>
      <w:r>
        <w:t>guidance</w:t>
      </w:r>
      <w:r>
        <w:rPr>
          <w:spacing w:val="-9"/>
        </w:rPr>
        <w:t xml:space="preserve"> </w:t>
      </w:r>
      <w:r>
        <w:t>and</w:t>
      </w:r>
      <w:r>
        <w:rPr>
          <w:spacing w:val="-9"/>
        </w:rPr>
        <w:t xml:space="preserve"> </w:t>
      </w:r>
      <w:r>
        <w:t>continuous</w:t>
      </w:r>
      <w:r>
        <w:rPr>
          <w:spacing w:val="-8"/>
        </w:rPr>
        <w:t xml:space="preserve"> </w:t>
      </w:r>
      <w:r>
        <w:t>encouragement</w:t>
      </w:r>
      <w:r>
        <w:rPr>
          <w:spacing w:val="-9"/>
        </w:rPr>
        <w:t xml:space="preserve"> </w:t>
      </w:r>
      <w:r>
        <w:t>throughout</w:t>
      </w:r>
      <w:r>
        <w:rPr>
          <w:spacing w:val="-11"/>
        </w:rPr>
        <w:t xml:space="preserve"> </w:t>
      </w:r>
      <w:r>
        <w:t>to</w:t>
      </w:r>
      <w:r>
        <w:rPr>
          <w:spacing w:val="-10"/>
        </w:rPr>
        <w:t xml:space="preserve"> </w:t>
      </w:r>
      <w:r>
        <w:t>see</w:t>
      </w:r>
      <w:r>
        <w:rPr>
          <w:spacing w:val="-10"/>
        </w:rPr>
        <w:t xml:space="preserve"> </w:t>
      </w:r>
      <w:r>
        <w:t>that</w:t>
      </w:r>
      <w:r>
        <w:rPr>
          <w:spacing w:val="-8"/>
        </w:rPr>
        <w:t xml:space="preserve"> </w:t>
      </w:r>
      <w:r>
        <w:t>this</w:t>
      </w:r>
      <w:r>
        <w:rPr>
          <w:spacing w:val="-11"/>
        </w:rPr>
        <w:t xml:space="preserve"> </w:t>
      </w:r>
      <w:r>
        <w:t>project</w:t>
      </w:r>
      <w:r>
        <w:rPr>
          <w:spacing w:val="-68"/>
        </w:rPr>
        <w:t xml:space="preserve"> </w:t>
      </w:r>
      <w:r>
        <w:t>rights</w:t>
      </w:r>
      <w:r>
        <w:rPr>
          <w:spacing w:val="-4"/>
        </w:rPr>
        <w:t xml:space="preserve"> </w:t>
      </w:r>
      <w:r>
        <w:t>its</w:t>
      </w:r>
      <w:r>
        <w:rPr>
          <w:spacing w:val="1"/>
        </w:rPr>
        <w:t xml:space="preserve"> </w:t>
      </w:r>
      <w:r>
        <w:t>target since</w:t>
      </w:r>
      <w:r>
        <w:rPr>
          <w:spacing w:val="-3"/>
        </w:rPr>
        <w:t xml:space="preserve"> </w:t>
      </w:r>
      <w:r>
        <w:t>its commencement</w:t>
      </w:r>
      <w:r>
        <w:rPr>
          <w:spacing w:val="1"/>
        </w:rPr>
        <w:t xml:space="preserve"> </w:t>
      </w:r>
      <w:r>
        <w:t>to</w:t>
      </w:r>
      <w:r>
        <w:rPr>
          <w:spacing w:val="-2"/>
        </w:rPr>
        <w:t xml:space="preserve"> </w:t>
      </w:r>
      <w:r>
        <w:t>its completion.</w:t>
      </w:r>
    </w:p>
    <w:p w14:paraId="7152A5D8" w14:textId="77777777" w:rsidR="002037F7" w:rsidRDefault="002037F7">
      <w:pPr>
        <w:pStyle w:val="BodyText"/>
        <w:spacing w:before="1"/>
        <w:rPr>
          <w:sz w:val="36"/>
        </w:rPr>
      </w:pPr>
    </w:p>
    <w:p w14:paraId="0AB1317B" w14:textId="77777777" w:rsidR="002037F7" w:rsidRDefault="003C25C8">
      <w:pPr>
        <w:pStyle w:val="BodyText"/>
        <w:ind w:left="1219" w:right="1713"/>
      </w:pPr>
      <w:r>
        <w:t>A special word of appreciation goes to all the participants whose active</w:t>
      </w:r>
      <w:r>
        <w:rPr>
          <w:spacing w:val="1"/>
        </w:rPr>
        <w:t xml:space="preserve"> </w:t>
      </w:r>
      <w:r>
        <w:t>involvement and provision of valuable data and insights have been pivotal in</w:t>
      </w:r>
      <w:r>
        <w:rPr>
          <w:spacing w:val="-67"/>
        </w:rPr>
        <w:t xml:space="preserve"> </w:t>
      </w:r>
      <w:r>
        <w:t>shaping this study. Their cooperation and willingness have significantly</w:t>
      </w:r>
      <w:r>
        <w:rPr>
          <w:spacing w:val="1"/>
        </w:rPr>
        <w:t xml:space="preserve"> </w:t>
      </w:r>
      <w:r>
        <w:t>contributed to</w:t>
      </w:r>
      <w:r>
        <w:rPr>
          <w:spacing w:val="1"/>
        </w:rPr>
        <w:t xml:space="preserve"> </w:t>
      </w:r>
      <w:r>
        <w:t>the project's</w:t>
      </w:r>
      <w:r>
        <w:rPr>
          <w:spacing w:val="-3"/>
        </w:rPr>
        <w:t xml:space="preserve"> </w:t>
      </w:r>
      <w:r>
        <w:t>success.</w:t>
      </w:r>
    </w:p>
    <w:p w14:paraId="4AC3DF46" w14:textId="77777777" w:rsidR="002037F7" w:rsidRDefault="002037F7">
      <w:pPr>
        <w:pStyle w:val="BodyText"/>
        <w:spacing w:before="1"/>
      </w:pPr>
    </w:p>
    <w:p w14:paraId="575964FB" w14:textId="77777777" w:rsidR="002037F7" w:rsidRDefault="003C25C8">
      <w:pPr>
        <w:pStyle w:val="BodyText"/>
        <w:ind w:left="1219" w:right="1276"/>
      </w:pPr>
      <w:r>
        <w:t>We</w:t>
      </w:r>
      <w:r>
        <w:rPr>
          <w:spacing w:val="-3"/>
        </w:rPr>
        <w:t xml:space="preserve"> </w:t>
      </w:r>
      <w:r>
        <w:t>also</w:t>
      </w:r>
      <w:r>
        <w:rPr>
          <w:spacing w:val="-3"/>
        </w:rPr>
        <w:t xml:space="preserve"> </w:t>
      </w:r>
      <w:r>
        <w:t>extend</w:t>
      </w:r>
      <w:r>
        <w:rPr>
          <w:spacing w:val="-2"/>
        </w:rPr>
        <w:t xml:space="preserve"> </w:t>
      </w:r>
      <w:r>
        <w:t>our</w:t>
      </w:r>
      <w:r>
        <w:rPr>
          <w:spacing w:val="-6"/>
        </w:rPr>
        <w:t xml:space="preserve"> </w:t>
      </w:r>
      <w:r>
        <w:t>gratitude</w:t>
      </w:r>
      <w:r>
        <w:rPr>
          <w:spacing w:val="-3"/>
        </w:rPr>
        <w:t xml:space="preserve"> </w:t>
      </w:r>
      <w:r>
        <w:t>to</w:t>
      </w:r>
      <w:r>
        <w:rPr>
          <w:spacing w:val="-2"/>
        </w:rPr>
        <w:t xml:space="preserve"> </w:t>
      </w:r>
      <w:r>
        <w:t>our</w:t>
      </w:r>
      <w:r>
        <w:rPr>
          <w:spacing w:val="-3"/>
        </w:rPr>
        <w:t xml:space="preserve"> </w:t>
      </w:r>
      <w:r>
        <w:t>colleagues</w:t>
      </w:r>
      <w:r>
        <w:rPr>
          <w:spacing w:val="-2"/>
        </w:rPr>
        <w:t xml:space="preserve"> </w:t>
      </w:r>
      <w:r>
        <w:t>and</w:t>
      </w:r>
      <w:r>
        <w:rPr>
          <w:spacing w:val="-2"/>
        </w:rPr>
        <w:t xml:space="preserve"> </w:t>
      </w:r>
      <w:r>
        <w:t>friends</w:t>
      </w:r>
      <w:r>
        <w:rPr>
          <w:spacing w:val="-2"/>
        </w:rPr>
        <w:t xml:space="preserve"> </w:t>
      </w:r>
      <w:r>
        <w:t>for</w:t>
      </w:r>
      <w:r>
        <w:rPr>
          <w:spacing w:val="-6"/>
        </w:rPr>
        <w:t xml:space="preserve"> </w:t>
      </w:r>
      <w:r>
        <w:t>their</w:t>
      </w:r>
      <w:r>
        <w:rPr>
          <w:spacing w:val="-3"/>
        </w:rPr>
        <w:t xml:space="preserve"> </w:t>
      </w:r>
      <w:r>
        <w:t>continuous</w:t>
      </w:r>
      <w:r>
        <w:rPr>
          <w:spacing w:val="-67"/>
        </w:rPr>
        <w:t xml:space="preserve"> </w:t>
      </w:r>
      <w:r>
        <w:t>support and motivation throughout the duration of this endeavor. Their</w:t>
      </w:r>
      <w:r>
        <w:rPr>
          <w:spacing w:val="1"/>
        </w:rPr>
        <w:t xml:space="preserve"> </w:t>
      </w:r>
      <w:r>
        <w:t>constructive feedback and suggestions have played a crucial role in enhancing</w:t>
      </w:r>
      <w:r>
        <w:rPr>
          <w:spacing w:val="-67"/>
        </w:rPr>
        <w:t xml:space="preserve"> </w:t>
      </w:r>
      <w:r>
        <w:t>the</w:t>
      </w:r>
      <w:r>
        <w:rPr>
          <w:spacing w:val="-4"/>
        </w:rPr>
        <w:t xml:space="preserve"> </w:t>
      </w:r>
      <w:r>
        <w:t>quality</w:t>
      </w:r>
      <w:r>
        <w:rPr>
          <w:spacing w:val="-3"/>
        </w:rPr>
        <w:t xml:space="preserve"> </w:t>
      </w:r>
      <w:r>
        <w:t>of this</w:t>
      </w:r>
      <w:r>
        <w:rPr>
          <w:spacing w:val="1"/>
        </w:rPr>
        <w:t xml:space="preserve"> </w:t>
      </w:r>
      <w:r>
        <w:t>report.</w:t>
      </w:r>
    </w:p>
    <w:p w14:paraId="1B83E83F" w14:textId="77777777" w:rsidR="002037F7" w:rsidRDefault="002037F7">
      <w:pPr>
        <w:pStyle w:val="BodyText"/>
      </w:pPr>
    </w:p>
    <w:p w14:paraId="2E71846A" w14:textId="77777777" w:rsidR="002037F7" w:rsidRDefault="003C25C8">
      <w:pPr>
        <w:pStyle w:val="BodyText"/>
        <w:ind w:left="1219" w:right="1276"/>
      </w:pPr>
      <w:r>
        <w:t>Lastly, we express our heartfelt thanks to our families for their unwavering</w:t>
      </w:r>
      <w:r>
        <w:rPr>
          <w:spacing w:val="1"/>
        </w:rPr>
        <w:t xml:space="preserve"> </w:t>
      </w:r>
      <w:r>
        <w:t>support,</w:t>
      </w:r>
      <w:r>
        <w:rPr>
          <w:spacing w:val="-6"/>
        </w:rPr>
        <w:t xml:space="preserve"> </w:t>
      </w:r>
      <w:r>
        <w:t>encouragement,</w:t>
      </w:r>
      <w:r>
        <w:rPr>
          <w:spacing w:val="-6"/>
        </w:rPr>
        <w:t xml:space="preserve"> </w:t>
      </w:r>
      <w:r>
        <w:t>and</w:t>
      </w:r>
      <w:r>
        <w:rPr>
          <w:spacing w:val="-4"/>
        </w:rPr>
        <w:t xml:space="preserve"> </w:t>
      </w:r>
      <w:r>
        <w:t>understanding.</w:t>
      </w:r>
      <w:r>
        <w:rPr>
          <w:spacing w:val="-5"/>
        </w:rPr>
        <w:t xml:space="preserve"> </w:t>
      </w:r>
      <w:r>
        <w:t>Their</w:t>
      </w:r>
      <w:r>
        <w:rPr>
          <w:spacing w:val="-5"/>
        </w:rPr>
        <w:t xml:space="preserve"> </w:t>
      </w:r>
      <w:r>
        <w:t>love</w:t>
      </w:r>
      <w:r>
        <w:rPr>
          <w:spacing w:val="-5"/>
        </w:rPr>
        <w:t xml:space="preserve"> </w:t>
      </w:r>
      <w:r>
        <w:t>and</w:t>
      </w:r>
      <w:r>
        <w:rPr>
          <w:spacing w:val="-4"/>
        </w:rPr>
        <w:t xml:space="preserve"> </w:t>
      </w:r>
      <w:r>
        <w:t>encouragement</w:t>
      </w:r>
      <w:r>
        <w:rPr>
          <w:spacing w:val="-7"/>
        </w:rPr>
        <w:t xml:space="preserve"> </w:t>
      </w:r>
      <w:r>
        <w:t>have</w:t>
      </w:r>
      <w:r>
        <w:rPr>
          <w:spacing w:val="-67"/>
        </w:rPr>
        <w:t xml:space="preserve"> </w:t>
      </w:r>
      <w:r>
        <w:t>served as a constant source of inspiration, and we deeply appreciate their</w:t>
      </w:r>
      <w:r>
        <w:rPr>
          <w:spacing w:val="1"/>
        </w:rPr>
        <w:t xml:space="preserve"> </w:t>
      </w:r>
      <w:r>
        <w:t>presence</w:t>
      </w:r>
      <w:r>
        <w:rPr>
          <w:spacing w:val="-1"/>
        </w:rPr>
        <w:t xml:space="preserve"> </w:t>
      </w:r>
      <w:r>
        <w:t>in</w:t>
      </w:r>
      <w:r>
        <w:rPr>
          <w:spacing w:val="1"/>
        </w:rPr>
        <w:t xml:space="preserve"> </w:t>
      </w:r>
      <w:r>
        <w:t>our</w:t>
      </w:r>
      <w:r>
        <w:rPr>
          <w:spacing w:val="-3"/>
        </w:rPr>
        <w:t xml:space="preserve"> </w:t>
      </w:r>
      <w:r>
        <w:t>lives.</w:t>
      </w:r>
    </w:p>
    <w:p w14:paraId="53F1B3F1" w14:textId="77777777" w:rsidR="002037F7" w:rsidRDefault="002037F7">
      <w:pPr>
        <w:pStyle w:val="BodyText"/>
        <w:spacing w:before="10"/>
        <w:rPr>
          <w:sz w:val="27"/>
        </w:rPr>
      </w:pPr>
    </w:p>
    <w:p w14:paraId="7A9111CB" w14:textId="77777777" w:rsidR="002037F7" w:rsidRDefault="003C25C8">
      <w:pPr>
        <w:pStyle w:val="BodyText"/>
        <w:ind w:left="1219" w:right="1713"/>
      </w:pPr>
      <w:r>
        <w:t>We</w:t>
      </w:r>
      <w:r>
        <w:rPr>
          <w:spacing w:val="-3"/>
        </w:rPr>
        <w:t xml:space="preserve"> </w:t>
      </w:r>
      <w:r>
        <w:t>sincerely</w:t>
      </w:r>
      <w:r>
        <w:rPr>
          <w:spacing w:val="-2"/>
        </w:rPr>
        <w:t xml:space="preserve"> </w:t>
      </w:r>
      <w:r>
        <w:t>thank</w:t>
      </w:r>
      <w:r>
        <w:rPr>
          <w:spacing w:val="-2"/>
        </w:rPr>
        <w:t xml:space="preserve"> </w:t>
      </w:r>
      <w:r>
        <w:t>everyone</w:t>
      </w:r>
      <w:r>
        <w:rPr>
          <w:spacing w:val="-3"/>
        </w:rPr>
        <w:t xml:space="preserve"> </w:t>
      </w:r>
      <w:r>
        <w:t>for</w:t>
      </w:r>
      <w:r>
        <w:rPr>
          <w:spacing w:val="-3"/>
        </w:rPr>
        <w:t xml:space="preserve"> </w:t>
      </w:r>
      <w:r>
        <w:t>their</w:t>
      </w:r>
      <w:r>
        <w:rPr>
          <w:spacing w:val="-3"/>
        </w:rPr>
        <w:t xml:space="preserve"> </w:t>
      </w:r>
      <w:r>
        <w:t>support</w:t>
      </w:r>
      <w:r>
        <w:rPr>
          <w:spacing w:val="-2"/>
        </w:rPr>
        <w:t xml:space="preserve"> </w:t>
      </w:r>
      <w:r>
        <w:t>and</w:t>
      </w:r>
      <w:r>
        <w:rPr>
          <w:spacing w:val="-6"/>
        </w:rPr>
        <w:t xml:space="preserve"> </w:t>
      </w:r>
      <w:r>
        <w:t>guidance,</w:t>
      </w:r>
      <w:r>
        <w:rPr>
          <w:spacing w:val="-4"/>
        </w:rPr>
        <w:t xml:space="preserve"> </w:t>
      </w:r>
      <w:r>
        <w:t>as</w:t>
      </w:r>
      <w:r>
        <w:rPr>
          <w:spacing w:val="-2"/>
        </w:rPr>
        <w:t xml:space="preserve"> </w:t>
      </w:r>
      <w:r>
        <w:t>this</w:t>
      </w:r>
      <w:r>
        <w:rPr>
          <w:spacing w:val="-4"/>
        </w:rPr>
        <w:t xml:space="preserve"> </w:t>
      </w:r>
      <w:r>
        <w:t>project</w:t>
      </w:r>
      <w:r>
        <w:rPr>
          <w:spacing w:val="-67"/>
        </w:rPr>
        <w:t xml:space="preserve"> </w:t>
      </w:r>
      <w:r>
        <w:t>would</w:t>
      </w:r>
      <w:r>
        <w:rPr>
          <w:spacing w:val="-4"/>
        </w:rPr>
        <w:t xml:space="preserve"> </w:t>
      </w:r>
      <w:r>
        <w:t>not</w:t>
      </w:r>
      <w:r>
        <w:rPr>
          <w:spacing w:val="-4"/>
        </w:rPr>
        <w:t xml:space="preserve"> </w:t>
      </w:r>
      <w:r>
        <w:t>have been</w:t>
      </w:r>
      <w:r>
        <w:rPr>
          <w:spacing w:val="-3"/>
        </w:rPr>
        <w:t xml:space="preserve"> </w:t>
      </w:r>
      <w:r>
        <w:t>possible without their</w:t>
      </w:r>
      <w:r>
        <w:rPr>
          <w:spacing w:val="-4"/>
        </w:rPr>
        <w:t xml:space="preserve"> </w:t>
      </w:r>
      <w:r>
        <w:t>collective</w:t>
      </w:r>
      <w:r>
        <w:rPr>
          <w:spacing w:val="-1"/>
        </w:rPr>
        <w:t xml:space="preserve"> </w:t>
      </w:r>
      <w:r>
        <w:t>efforts</w:t>
      </w:r>
    </w:p>
    <w:p w14:paraId="2A649282" w14:textId="77777777" w:rsidR="002037F7" w:rsidRDefault="002037F7">
      <w:pPr>
        <w:pStyle w:val="BodyText"/>
        <w:rPr>
          <w:sz w:val="30"/>
        </w:rPr>
      </w:pPr>
    </w:p>
    <w:p w14:paraId="6F553F25" w14:textId="77777777" w:rsidR="002037F7" w:rsidRDefault="002037F7">
      <w:pPr>
        <w:pStyle w:val="BodyText"/>
        <w:rPr>
          <w:sz w:val="30"/>
        </w:rPr>
      </w:pPr>
    </w:p>
    <w:p w14:paraId="346457F1" w14:textId="77777777" w:rsidR="002037F7" w:rsidRDefault="002037F7">
      <w:pPr>
        <w:pStyle w:val="BodyText"/>
        <w:rPr>
          <w:sz w:val="30"/>
        </w:rPr>
      </w:pPr>
    </w:p>
    <w:p w14:paraId="088E88CD" w14:textId="77777777" w:rsidR="002037F7" w:rsidRDefault="002037F7">
      <w:pPr>
        <w:pStyle w:val="BodyText"/>
        <w:rPr>
          <w:sz w:val="30"/>
        </w:rPr>
      </w:pPr>
    </w:p>
    <w:p w14:paraId="5F22E88D" w14:textId="77777777" w:rsidR="002037F7" w:rsidRDefault="002037F7">
      <w:pPr>
        <w:pStyle w:val="BodyText"/>
        <w:spacing w:before="11"/>
        <w:rPr>
          <w:sz w:val="39"/>
        </w:rPr>
      </w:pPr>
    </w:p>
    <w:p w14:paraId="59405F62" w14:textId="77777777" w:rsidR="002037F7" w:rsidRDefault="003C25C8">
      <w:pPr>
        <w:spacing w:line="273" w:lineRule="auto"/>
        <w:ind w:left="7220" w:right="1252"/>
        <w:rPr>
          <w:b/>
          <w:spacing w:val="1"/>
          <w:sz w:val="24"/>
        </w:rPr>
      </w:pPr>
      <w:r>
        <w:rPr>
          <w:b/>
          <w:sz w:val="24"/>
        </w:rPr>
        <w:t>ANURAG PANDA</w:t>
      </w:r>
      <w:r>
        <w:rPr>
          <w:b/>
          <w:spacing w:val="1"/>
          <w:sz w:val="24"/>
        </w:rPr>
        <w:t xml:space="preserve"> </w:t>
      </w:r>
    </w:p>
    <w:p w14:paraId="15981D9A" w14:textId="77777777" w:rsidR="002037F7" w:rsidRDefault="003C25C8">
      <w:pPr>
        <w:spacing w:line="273" w:lineRule="auto"/>
        <w:ind w:left="7220" w:right="1252"/>
        <w:rPr>
          <w:b/>
          <w:sz w:val="24"/>
        </w:rPr>
      </w:pPr>
      <w:r>
        <w:rPr>
          <w:b/>
          <w:spacing w:val="-57"/>
          <w:sz w:val="24"/>
        </w:rPr>
        <w:t xml:space="preserve"> </w:t>
      </w:r>
      <w:r>
        <w:rPr>
          <w:b/>
          <w:sz w:val="24"/>
        </w:rPr>
        <w:t>ANKIT HATI</w:t>
      </w:r>
    </w:p>
    <w:p w14:paraId="07B45F1C" w14:textId="77777777" w:rsidR="002037F7" w:rsidRDefault="003C25C8">
      <w:pPr>
        <w:spacing w:line="273" w:lineRule="auto"/>
        <w:rPr>
          <w:b/>
          <w:sz w:val="24"/>
          <w:lang w:val="en-IN"/>
        </w:rPr>
      </w:pPr>
      <w:r>
        <w:rPr>
          <w:b/>
          <w:sz w:val="24"/>
          <w:lang w:val="en-IN"/>
        </w:rPr>
        <w:t xml:space="preserve">                                                                                                                        PRAJNABRATA MOHANTY</w:t>
      </w:r>
    </w:p>
    <w:p w14:paraId="2DB1778F" w14:textId="77777777" w:rsidR="002037F7" w:rsidRDefault="003C25C8">
      <w:pPr>
        <w:spacing w:line="273" w:lineRule="auto"/>
        <w:rPr>
          <w:b/>
          <w:sz w:val="24"/>
          <w:lang w:val="en-IN"/>
        </w:rPr>
        <w:sectPr w:rsidR="002037F7">
          <w:pgSz w:w="11900" w:h="16840"/>
          <w:pgMar w:top="15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r>
        <w:rPr>
          <w:b/>
          <w:sz w:val="24"/>
          <w:lang w:val="en-IN"/>
        </w:rPr>
        <w:t xml:space="preserve">                                                                                                                            </w:t>
      </w:r>
    </w:p>
    <w:p w14:paraId="0C44803F" w14:textId="77777777" w:rsidR="002037F7" w:rsidRDefault="003C25C8">
      <w:pPr>
        <w:pStyle w:val="Heading3"/>
        <w:spacing w:before="72"/>
      </w:pPr>
      <w:r>
        <w:rPr>
          <w:u w:val="thick"/>
        </w:rPr>
        <w:lastRenderedPageBreak/>
        <w:t>ABSTRACT</w:t>
      </w:r>
    </w:p>
    <w:p w14:paraId="3AF89574" w14:textId="77777777" w:rsidR="002037F7" w:rsidRDefault="002037F7">
      <w:pPr>
        <w:pStyle w:val="BodyText"/>
        <w:rPr>
          <w:b/>
          <w:sz w:val="20"/>
        </w:rPr>
      </w:pPr>
    </w:p>
    <w:p w14:paraId="6D8A4F31" w14:textId="77777777" w:rsidR="002037F7" w:rsidRPr="002038E4" w:rsidRDefault="003C25C8">
      <w:pPr>
        <w:spacing w:before="232"/>
        <w:ind w:left="1219" w:right="1276"/>
        <w:rPr>
          <w:sz w:val="36"/>
          <w:szCs w:val="36"/>
          <w:lang w:val="en-IN"/>
        </w:rPr>
      </w:pPr>
      <w:r w:rsidRPr="002038E4">
        <w:rPr>
          <w:sz w:val="36"/>
          <w:szCs w:val="36"/>
        </w:rPr>
        <w:t>‘</w:t>
      </w:r>
      <w:r w:rsidRPr="002038E4">
        <w:rPr>
          <w:i/>
          <w:iCs/>
          <w:sz w:val="36"/>
          <w:szCs w:val="36"/>
          <w:lang w:val="en-IN"/>
        </w:rPr>
        <w:t>Vikram and Betaal’</w:t>
      </w:r>
      <w:r w:rsidRPr="002038E4">
        <w:rPr>
          <w:sz w:val="36"/>
          <w:szCs w:val="36"/>
          <w:lang w:val="en-IN"/>
        </w:rPr>
        <w:t xml:space="preserve"> is a classic collection of Indian tales rooted in ancient folklore and moral philosophy. The stories revolve around the legendary King Vikramaditya and the ghostly spirit Betaal, who resides in a corpse hanging from a tree. Each night, as Vikram attempts to capture Betaal and carry him away, the spirit tells him a gripping story that ends with a riddle or moral dilemma. Bound by a condition that he must answer the question if he knows the answer, Vikram repeatedly solves the puzzles, causing Betaal to escape and restart the cycle. These tales are known not just for their rich narrative style, but also for exploring complex themes of justice, duty, wisdom, and human nature. Blending suspense, ethical inquiry, and folklore, ‘</w:t>
      </w:r>
      <w:r w:rsidRPr="002038E4">
        <w:rPr>
          <w:i/>
          <w:iCs/>
          <w:sz w:val="36"/>
          <w:szCs w:val="36"/>
          <w:lang w:val="en-IN"/>
        </w:rPr>
        <w:t>Vikram and Betaal’</w:t>
      </w:r>
      <w:r w:rsidRPr="002038E4">
        <w:rPr>
          <w:sz w:val="36"/>
          <w:szCs w:val="36"/>
          <w:lang w:val="en-IN"/>
        </w:rPr>
        <w:t xml:space="preserve"> remains an enduring part of Indian literature and storytelling tradition.</w:t>
      </w:r>
    </w:p>
    <w:p w14:paraId="6E0CF2A6" w14:textId="77777777" w:rsidR="002037F7" w:rsidRPr="002038E4" w:rsidRDefault="002037F7">
      <w:pPr>
        <w:pStyle w:val="BodyText"/>
        <w:rPr>
          <w:sz w:val="36"/>
          <w:szCs w:val="36"/>
        </w:rPr>
      </w:pPr>
    </w:p>
    <w:p w14:paraId="01C5C138" w14:textId="77777777" w:rsidR="002037F7" w:rsidRPr="002038E4" w:rsidRDefault="002037F7">
      <w:pPr>
        <w:pStyle w:val="BodyText"/>
        <w:rPr>
          <w:sz w:val="36"/>
          <w:szCs w:val="36"/>
        </w:rPr>
      </w:pPr>
    </w:p>
    <w:p w14:paraId="1A923F03" w14:textId="77777777" w:rsidR="002037F7" w:rsidRDefault="002037F7">
      <w:pPr>
        <w:pStyle w:val="BodyText"/>
        <w:spacing w:before="3"/>
        <w:rPr>
          <w:sz w:val="36"/>
          <w:szCs w:val="36"/>
        </w:rPr>
      </w:pPr>
    </w:p>
    <w:p w14:paraId="07ED4F82" w14:textId="77777777" w:rsidR="002038E4" w:rsidRDefault="002038E4">
      <w:pPr>
        <w:pStyle w:val="BodyText"/>
        <w:spacing w:before="3"/>
        <w:rPr>
          <w:sz w:val="36"/>
          <w:szCs w:val="36"/>
        </w:rPr>
      </w:pPr>
    </w:p>
    <w:p w14:paraId="1B131F66" w14:textId="77777777" w:rsidR="002038E4" w:rsidRDefault="002038E4">
      <w:pPr>
        <w:pStyle w:val="BodyText"/>
        <w:spacing w:before="3"/>
        <w:rPr>
          <w:sz w:val="36"/>
          <w:szCs w:val="36"/>
        </w:rPr>
      </w:pPr>
    </w:p>
    <w:p w14:paraId="212641B4" w14:textId="77777777" w:rsidR="002038E4" w:rsidRDefault="002038E4">
      <w:pPr>
        <w:pStyle w:val="BodyText"/>
        <w:spacing w:before="3"/>
        <w:rPr>
          <w:sz w:val="36"/>
          <w:szCs w:val="36"/>
        </w:rPr>
      </w:pPr>
    </w:p>
    <w:p w14:paraId="22EB9B61" w14:textId="77777777" w:rsidR="002038E4" w:rsidRDefault="002038E4">
      <w:pPr>
        <w:pStyle w:val="BodyText"/>
        <w:spacing w:before="3"/>
        <w:rPr>
          <w:sz w:val="36"/>
          <w:szCs w:val="36"/>
        </w:rPr>
      </w:pPr>
    </w:p>
    <w:p w14:paraId="02FE7F06" w14:textId="77777777" w:rsidR="002038E4" w:rsidRPr="002038E4" w:rsidRDefault="002038E4">
      <w:pPr>
        <w:pStyle w:val="BodyText"/>
        <w:spacing w:before="3"/>
        <w:rPr>
          <w:sz w:val="36"/>
          <w:szCs w:val="36"/>
        </w:rPr>
      </w:pPr>
    </w:p>
    <w:p w14:paraId="77881C5F" w14:textId="77777777" w:rsidR="002037F7" w:rsidRPr="002038E4" w:rsidRDefault="003C25C8">
      <w:pPr>
        <w:ind w:left="1219" w:right="1713"/>
        <w:rPr>
          <w:sz w:val="36"/>
          <w:szCs w:val="36"/>
        </w:rPr>
        <w:sectPr w:rsidR="002037F7" w:rsidRPr="002038E4">
          <w:pgSz w:w="11900" w:h="16840"/>
          <w:pgMar w:top="15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r w:rsidRPr="002038E4">
        <w:rPr>
          <w:b/>
          <w:sz w:val="36"/>
          <w:szCs w:val="36"/>
        </w:rPr>
        <w:t>Keywords:</w:t>
      </w:r>
      <w:r w:rsidRPr="002038E4">
        <w:rPr>
          <w:b/>
          <w:spacing w:val="-6"/>
          <w:sz w:val="36"/>
          <w:szCs w:val="36"/>
        </w:rPr>
        <w:t xml:space="preserve"> </w:t>
      </w:r>
      <w:r w:rsidRPr="002038E4">
        <w:rPr>
          <w:sz w:val="36"/>
          <w:szCs w:val="36"/>
        </w:rPr>
        <w:t>Vikramaditya, Betaal, Indian folklore, moral stories, riddles, ethical dilemmas, ancient literature, wisdom, justice, storytelling.</w:t>
      </w:r>
    </w:p>
    <w:p w14:paraId="3BB567E4" w14:textId="77777777" w:rsidR="002037F7" w:rsidRDefault="003C25C8">
      <w:pPr>
        <w:pStyle w:val="Heading2"/>
        <w:spacing w:before="58"/>
      </w:pPr>
      <w:r>
        <w:lastRenderedPageBreak/>
        <w:t>Contents</w:t>
      </w:r>
    </w:p>
    <w:p w14:paraId="395F6793" w14:textId="77777777" w:rsidR="002037F7" w:rsidRDefault="002037F7">
      <w:pPr>
        <w:pStyle w:val="BodyText"/>
        <w:rPr>
          <w:sz w:val="20"/>
        </w:rPr>
      </w:pPr>
    </w:p>
    <w:p w14:paraId="1C1552C3" w14:textId="77777777" w:rsidR="002037F7" w:rsidRDefault="002037F7">
      <w:pPr>
        <w:pStyle w:val="BodyText"/>
        <w:spacing w:before="11"/>
        <w:rPr>
          <w:sz w:val="23"/>
        </w:rPr>
      </w:pPr>
    </w:p>
    <w:tbl>
      <w:tblPr>
        <w:tblW w:w="0" w:type="auto"/>
        <w:tblInd w:w="1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
        <w:gridCol w:w="581"/>
        <w:gridCol w:w="7231"/>
        <w:gridCol w:w="1434"/>
      </w:tblGrid>
      <w:tr w:rsidR="002037F7" w14:paraId="56CDB06B" w14:textId="77777777">
        <w:trPr>
          <w:trHeight w:val="609"/>
        </w:trPr>
        <w:tc>
          <w:tcPr>
            <w:tcW w:w="317" w:type="dxa"/>
          </w:tcPr>
          <w:p w14:paraId="7914CCF1" w14:textId="77777777" w:rsidR="002037F7" w:rsidRDefault="003C25C8">
            <w:pPr>
              <w:pStyle w:val="TableParagraph"/>
              <w:ind w:left="7"/>
              <w:rPr>
                <w:sz w:val="27"/>
              </w:rPr>
            </w:pPr>
            <w:r>
              <w:rPr>
                <w:sz w:val="27"/>
              </w:rPr>
              <w:t>1</w:t>
            </w:r>
          </w:p>
        </w:tc>
        <w:tc>
          <w:tcPr>
            <w:tcW w:w="7812" w:type="dxa"/>
            <w:gridSpan w:val="2"/>
          </w:tcPr>
          <w:p w14:paraId="2E072C0B" w14:textId="77777777" w:rsidR="002037F7" w:rsidRDefault="003C25C8">
            <w:pPr>
              <w:pStyle w:val="TableParagraph"/>
              <w:ind w:left="6"/>
              <w:rPr>
                <w:sz w:val="27"/>
              </w:rPr>
            </w:pPr>
            <w:r>
              <w:rPr>
                <w:sz w:val="27"/>
              </w:rPr>
              <w:t>Chapter</w:t>
            </w:r>
            <w:r>
              <w:rPr>
                <w:spacing w:val="-3"/>
                <w:sz w:val="27"/>
              </w:rPr>
              <w:t xml:space="preserve"> </w:t>
            </w:r>
            <w:r>
              <w:rPr>
                <w:sz w:val="27"/>
              </w:rPr>
              <w:t>1:</w:t>
            </w:r>
            <w:r>
              <w:rPr>
                <w:spacing w:val="-6"/>
                <w:sz w:val="27"/>
              </w:rPr>
              <w:t xml:space="preserve"> </w:t>
            </w:r>
            <w:r>
              <w:rPr>
                <w:sz w:val="27"/>
              </w:rPr>
              <w:t>Introduction</w:t>
            </w:r>
          </w:p>
        </w:tc>
        <w:tc>
          <w:tcPr>
            <w:tcW w:w="1434" w:type="dxa"/>
          </w:tcPr>
          <w:p w14:paraId="64316A73" w14:textId="77777777" w:rsidR="002037F7" w:rsidRDefault="003C25C8">
            <w:pPr>
              <w:pStyle w:val="TableParagraph"/>
              <w:ind w:right="-15"/>
              <w:jc w:val="center"/>
              <w:rPr>
                <w:sz w:val="27"/>
              </w:rPr>
            </w:pPr>
            <w:r>
              <w:rPr>
                <w:sz w:val="27"/>
              </w:rPr>
              <w:t>1</w:t>
            </w:r>
          </w:p>
        </w:tc>
      </w:tr>
      <w:tr w:rsidR="002037F7" w14:paraId="5AE41FD4" w14:textId="77777777">
        <w:trPr>
          <w:trHeight w:val="623"/>
        </w:trPr>
        <w:tc>
          <w:tcPr>
            <w:tcW w:w="317" w:type="dxa"/>
          </w:tcPr>
          <w:p w14:paraId="2BF5CF44" w14:textId="77777777" w:rsidR="002037F7" w:rsidRDefault="003C25C8">
            <w:pPr>
              <w:pStyle w:val="TableParagraph"/>
              <w:ind w:left="7"/>
              <w:rPr>
                <w:sz w:val="27"/>
              </w:rPr>
            </w:pPr>
            <w:r>
              <w:rPr>
                <w:sz w:val="27"/>
              </w:rPr>
              <w:t>2</w:t>
            </w:r>
          </w:p>
        </w:tc>
        <w:tc>
          <w:tcPr>
            <w:tcW w:w="7812" w:type="dxa"/>
            <w:gridSpan w:val="2"/>
          </w:tcPr>
          <w:p w14:paraId="101D27BE" w14:textId="77777777" w:rsidR="002037F7" w:rsidRDefault="003C25C8">
            <w:pPr>
              <w:pStyle w:val="TableParagraph"/>
              <w:ind w:left="6"/>
              <w:rPr>
                <w:sz w:val="27"/>
              </w:rPr>
            </w:pPr>
            <w:r>
              <w:rPr>
                <w:sz w:val="27"/>
              </w:rPr>
              <w:t>Chapter</w:t>
            </w:r>
            <w:r>
              <w:rPr>
                <w:spacing w:val="-3"/>
                <w:sz w:val="27"/>
              </w:rPr>
              <w:t xml:space="preserve"> </w:t>
            </w:r>
            <w:r>
              <w:rPr>
                <w:sz w:val="27"/>
              </w:rPr>
              <w:t>2:</w:t>
            </w:r>
            <w:r>
              <w:rPr>
                <w:spacing w:val="-3"/>
                <w:sz w:val="27"/>
              </w:rPr>
              <w:t xml:space="preserve"> </w:t>
            </w:r>
            <w:r>
              <w:rPr>
                <w:sz w:val="27"/>
              </w:rPr>
              <w:t>Basics</w:t>
            </w:r>
            <w:r>
              <w:rPr>
                <w:spacing w:val="-2"/>
                <w:sz w:val="27"/>
              </w:rPr>
              <w:t xml:space="preserve"> </w:t>
            </w:r>
            <w:r>
              <w:rPr>
                <w:sz w:val="27"/>
              </w:rPr>
              <w:t>Concepts/</w:t>
            </w:r>
            <w:r>
              <w:rPr>
                <w:spacing w:val="-3"/>
                <w:sz w:val="27"/>
              </w:rPr>
              <w:t xml:space="preserve"> </w:t>
            </w:r>
            <w:r>
              <w:rPr>
                <w:sz w:val="27"/>
              </w:rPr>
              <w:t>Literature</w:t>
            </w:r>
            <w:r>
              <w:rPr>
                <w:spacing w:val="-2"/>
                <w:sz w:val="27"/>
              </w:rPr>
              <w:t xml:space="preserve"> </w:t>
            </w:r>
            <w:r>
              <w:rPr>
                <w:sz w:val="27"/>
              </w:rPr>
              <w:t>Review</w:t>
            </w:r>
          </w:p>
        </w:tc>
        <w:tc>
          <w:tcPr>
            <w:tcW w:w="1434" w:type="dxa"/>
          </w:tcPr>
          <w:p w14:paraId="498A54CD" w14:textId="77777777" w:rsidR="002037F7" w:rsidRDefault="003C25C8">
            <w:pPr>
              <w:pStyle w:val="TableParagraph"/>
              <w:ind w:right="-15"/>
              <w:jc w:val="center"/>
              <w:rPr>
                <w:sz w:val="27"/>
              </w:rPr>
            </w:pPr>
            <w:r>
              <w:rPr>
                <w:sz w:val="27"/>
              </w:rPr>
              <w:t>2</w:t>
            </w:r>
          </w:p>
        </w:tc>
      </w:tr>
      <w:tr w:rsidR="002037F7" w14:paraId="0F191E64" w14:textId="77777777">
        <w:trPr>
          <w:trHeight w:val="2263"/>
        </w:trPr>
        <w:tc>
          <w:tcPr>
            <w:tcW w:w="317" w:type="dxa"/>
          </w:tcPr>
          <w:p w14:paraId="7CA5DC4E" w14:textId="77777777" w:rsidR="002037F7" w:rsidRDefault="002037F7">
            <w:pPr>
              <w:pStyle w:val="TableParagraph"/>
              <w:spacing w:line="240" w:lineRule="auto"/>
              <w:rPr>
                <w:sz w:val="26"/>
              </w:rPr>
            </w:pPr>
          </w:p>
        </w:tc>
        <w:tc>
          <w:tcPr>
            <w:tcW w:w="581" w:type="dxa"/>
          </w:tcPr>
          <w:p w14:paraId="0201A9CE" w14:textId="77777777" w:rsidR="002037F7" w:rsidRDefault="003C25C8">
            <w:pPr>
              <w:pStyle w:val="TableParagraph"/>
              <w:ind w:left="66"/>
              <w:rPr>
                <w:sz w:val="27"/>
              </w:rPr>
            </w:pPr>
            <w:r>
              <w:rPr>
                <w:sz w:val="27"/>
              </w:rPr>
              <w:t>2.1</w:t>
            </w:r>
          </w:p>
          <w:p w14:paraId="14DBF4EB" w14:textId="77777777" w:rsidR="002037F7" w:rsidRDefault="003C25C8">
            <w:pPr>
              <w:pStyle w:val="TableParagraph"/>
              <w:ind w:left="66"/>
              <w:rPr>
                <w:sz w:val="27"/>
              </w:rPr>
            </w:pPr>
            <w:r>
              <w:rPr>
                <w:sz w:val="27"/>
              </w:rPr>
              <w:t>2.2</w:t>
            </w:r>
          </w:p>
          <w:p w14:paraId="554F8DE0" w14:textId="77777777" w:rsidR="002037F7" w:rsidRDefault="003C25C8">
            <w:pPr>
              <w:pStyle w:val="TableParagraph"/>
              <w:spacing w:before="1"/>
              <w:ind w:left="66"/>
              <w:rPr>
                <w:sz w:val="27"/>
              </w:rPr>
            </w:pPr>
            <w:r>
              <w:rPr>
                <w:sz w:val="27"/>
              </w:rPr>
              <w:t>2.3</w:t>
            </w:r>
          </w:p>
          <w:p w14:paraId="6802A530" w14:textId="77777777" w:rsidR="002037F7" w:rsidRDefault="003C25C8">
            <w:pPr>
              <w:pStyle w:val="TableParagraph"/>
              <w:ind w:left="66"/>
              <w:rPr>
                <w:sz w:val="27"/>
              </w:rPr>
            </w:pPr>
            <w:r>
              <w:rPr>
                <w:sz w:val="27"/>
              </w:rPr>
              <w:t>2.4</w:t>
            </w:r>
          </w:p>
          <w:p w14:paraId="488801F9" w14:textId="77777777" w:rsidR="002037F7" w:rsidRDefault="003C25C8">
            <w:pPr>
              <w:pStyle w:val="TableParagraph"/>
              <w:ind w:left="66"/>
              <w:rPr>
                <w:sz w:val="27"/>
                <w:lang w:val="en-IN"/>
              </w:rPr>
            </w:pPr>
            <w:r>
              <w:rPr>
                <w:sz w:val="27"/>
                <w:lang w:val="en-IN"/>
              </w:rPr>
              <w:t>2.5</w:t>
            </w:r>
          </w:p>
          <w:p w14:paraId="0C0D8A91" w14:textId="77777777" w:rsidR="002037F7" w:rsidRDefault="003C25C8">
            <w:pPr>
              <w:pStyle w:val="TableParagraph"/>
              <w:ind w:left="66"/>
              <w:rPr>
                <w:sz w:val="27"/>
                <w:lang w:val="en-IN"/>
              </w:rPr>
            </w:pPr>
            <w:r>
              <w:rPr>
                <w:sz w:val="27"/>
                <w:lang w:val="en-IN"/>
              </w:rPr>
              <w:t>2.6</w:t>
            </w:r>
          </w:p>
          <w:p w14:paraId="0055E823" w14:textId="77777777" w:rsidR="001D5DBD" w:rsidRDefault="001D5DBD">
            <w:pPr>
              <w:pStyle w:val="TableParagraph"/>
              <w:ind w:left="66"/>
              <w:rPr>
                <w:sz w:val="27"/>
                <w:lang w:val="en-IN"/>
              </w:rPr>
            </w:pPr>
            <w:r>
              <w:rPr>
                <w:sz w:val="27"/>
                <w:lang w:val="en-IN"/>
              </w:rPr>
              <w:t>2.7</w:t>
            </w:r>
          </w:p>
          <w:p w14:paraId="24C077A3" w14:textId="70B0BD73" w:rsidR="001D5DBD" w:rsidRDefault="001D5DBD">
            <w:pPr>
              <w:pStyle w:val="TableParagraph"/>
              <w:ind w:left="66"/>
              <w:rPr>
                <w:sz w:val="27"/>
                <w:lang w:val="en-IN"/>
              </w:rPr>
            </w:pPr>
            <w:r>
              <w:rPr>
                <w:sz w:val="27"/>
                <w:lang w:val="en-IN"/>
              </w:rPr>
              <w:t>2.8</w:t>
            </w:r>
          </w:p>
        </w:tc>
        <w:tc>
          <w:tcPr>
            <w:tcW w:w="7231" w:type="dxa"/>
          </w:tcPr>
          <w:p w14:paraId="06BA7B50" w14:textId="77777777" w:rsidR="002037F7" w:rsidRDefault="003C25C8">
            <w:pPr>
              <w:pStyle w:val="TableParagraph"/>
              <w:spacing w:line="240" w:lineRule="auto"/>
              <w:ind w:left="138" w:right="6298"/>
              <w:rPr>
                <w:sz w:val="27"/>
              </w:rPr>
            </w:pPr>
            <w:r>
              <w:rPr>
                <w:sz w:val="27"/>
              </w:rPr>
              <w:t>HTML</w:t>
            </w:r>
            <w:r>
              <w:rPr>
                <w:spacing w:val="-65"/>
                <w:sz w:val="27"/>
              </w:rPr>
              <w:t xml:space="preserve"> </w:t>
            </w:r>
            <w:r>
              <w:rPr>
                <w:sz w:val="27"/>
              </w:rPr>
              <w:t>CSS</w:t>
            </w:r>
          </w:p>
          <w:p w14:paraId="3B197066" w14:textId="77777777" w:rsidR="002037F7" w:rsidRDefault="003C25C8">
            <w:pPr>
              <w:pStyle w:val="TableParagraph"/>
              <w:spacing w:line="240" w:lineRule="auto"/>
              <w:ind w:left="71" w:right="5949" w:firstLine="67"/>
              <w:rPr>
                <w:sz w:val="27"/>
              </w:rPr>
            </w:pPr>
            <w:r>
              <w:rPr>
                <w:sz w:val="27"/>
              </w:rPr>
              <w:t>Bootstrap</w:t>
            </w:r>
            <w:r>
              <w:rPr>
                <w:spacing w:val="1"/>
                <w:sz w:val="27"/>
              </w:rPr>
              <w:t xml:space="preserve"> </w:t>
            </w:r>
            <w:r>
              <w:rPr>
                <w:sz w:val="27"/>
              </w:rPr>
              <w:t>Java</w:t>
            </w:r>
            <w:r>
              <w:rPr>
                <w:spacing w:val="-12"/>
                <w:sz w:val="27"/>
              </w:rPr>
              <w:t xml:space="preserve"> </w:t>
            </w:r>
            <w:r>
              <w:rPr>
                <w:sz w:val="27"/>
              </w:rPr>
              <w:t>Script</w:t>
            </w:r>
          </w:p>
          <w:p w14:paraId="59F9C5B4" w14:textId="77777777" w:rsidR="002037F7" w:rsidRDefault="003C25C8">
            <w:pPr>
              <w:pStyle w:val="TableParagraph"/>
              <w:spacing w:line="240" w:lineRule="auto"/>
              <w:ind w:right="5949"/>
              <w:rPr>
                <w:sz w:val="27"/>
                <w:lang w:val="en-IN"/>
              </w:rPr>
            </w:pPr>
            <w:r>
              <w:rPr>
                <w:sz w:val="27"/>
                <w:lang w:val="en-IN"/>
              </w:rPr>
              <w:t xml:space="preserve"> Python</w:t>
            </w:r>
          </w:p>
          <w:p w14:paraId="6E55972C" w14:textId="77777777" w:rsidR="002037F7" w:rsidRDefault="003C25C8">
            <w:pPr>
              <w:pStyle w:val="TableParagraph"/>
              <w:spacing w:line="240" w:lineRule="auto"/>
              <w:ind w:right="5949"/>
              <w:rPr>
                <w:sz w:val="27"/>
                <w:lang w:val="en-IN"/>
              </w:rPr>
            </w:pPr>
            <w:r>
              <w:rPr>
                <w:sz w:val="27"/>
                <w:lang w:val="en-IN"/>
              </w:rPr>
              <w:t xml:space="preserve"> Flask</w:t>
            </w:r>
          </w:p>
          <w:p w14:paraId="35A495A0" w14:textId="77777777" w:rsidR="001D5DBD" w:rsidRDefault="001D5DBD">
            <w:pPr>
              <w:pStyle w:val="TableParagraph"/>
              <w:spacing w:line="240" w:lineRule="auto"/>
              <w:ind w:right="5949"/>
              <w:rPr>
                <w:sz w:val="27"/>
                <w:lang w:val="en-IN"/>
              </w:rPr>
            </w:pPr>
            <w:r>
              <w:rPr>
                <w:sz w:val="27"/>
                <w:lang w:val="en-IN"/>
              </w:rPr>
              <w:t>FastAPI</w:t>
            </w:r>
          </w:p>
          <w:p w14:paraId="5E2283A0" w14:textId="594DB46A" w:rsidR="001D5DBD" w:rsidRDefault="001D5DBD">
            <w:pPr>
              <w:pStyle w:val="TableParagraph"/>
              <w:spacing w:line="240" w:lineRule="auto"/>
              <w:ind w:right="5949"/>
              <w:rPr>
                <w:sz w:val="27"/>
                <w:lang w:val="en-IN"/>
              </w:rPr>
            </w:pPr>
            <w:r>
              <w:rPr>
                <w:sz w:val="27"/>
                <w:lang w:val="en-IN"/>
              </w:rPr>
              <w:t>SQLite</w:t>
            </w:r>
          </w:p>
        </w:tc>
        <w:tc>
          <w:tcPr>
            <w:tcW w:w="1434" w:type="dxa"/>
          </w:tcPr>
          <w:p w14:paraId="6D2066EA" w14:textId="77777777" w:rsidR="002037F7" w:rsidRDefault="003C25C8">
            <w:pPr>
              <w:pStyle w:val="TableParagraph"/>
              <w:ind w:right="-15"/>
              <w:jc w:val="center"/>
              <w:rPr>
                <w:sz w:val="27"/>
              </w:rPr>
            </w:pPr>
            <w:r>
              <w:rPr>
                <w:sz w:val="27"/>
              </w:rPr>
              <w:t>2,3</w:t>
            </w:r>
          </w:p>
        </w:tc>
      </w:tr>
      <w:tr w:rsidR="002037F7" w14:paraId="583C42B9" w14:textId="77777777">
        <w:trPr>
          <w:trHeight w:val="1138"/>
        </w:trPr>
        <w:tc>
          <w:tcPr>
            <w:tcW w:w="317" w:type="dxa"/>
          </w:tcPr>
          <w:p w14:paraId="51AF8DB6" w14:textId="77777777" w:rsidR="002037F7" w:rsidRDefault="003C25C8">
            <w:pPr>
              <w:pStyle w:val="TableParagraph"/>
              <w:ind w:left="7"/>
              <w:rPr>
                <w:sz w:val="27"/>
              </w:rPr>
            </w:pPr>
            <w:r>
              <w:rPr>
                <w:sz w:val="27"/>
              </w:rPr>
              <w:t>3</w:t>
            </w:r>
          </w:p>
        </w:tc>
        <w:tc>
          <w:tcPr>
            <w:tcW w:w="7812" w:type="dxa"/>
            <w:gridSpan w:val="2"/>
          </w:tcPr>
          <w:p w14:paraId="56DC5F79" w14:textId="77777777" w:rsidR="002037F7" w:rsidRDefault="003C25C8">
            <w:pPr>
              <w:pStyle w:val="TableParagraph"/>
              <w:rPr>
                <w:sz w:val="27"/>
              </w:rPr>
            </w:pPr>
            <w:r>
              <w:rPr>
                <w:sz w:val="27"/>
                <w:lang w:val="en-IN"/>
              </w:rPr>
              <w:t xml:space="preserve">Chapter 3: </w:t>
            </w:r>
            <w:r>
              <w:rPr>
                <w:sz w:val="27"/>
              </w:rPr>
              <w:t>Requirement</w:t>
            </w:r>
            <w:r>
              <w:rPr>
                <w:spacing w:val="-5"/>
                <w:sz w:val="27"/>
              </w:rPr>
              <w:t xml:space="preserve"> </w:t>
            </w:r>
            <w:r>
              <w:rPr>
                <w:sz w:val="27"/>
              </w:rPr>
              <w:t>Specifications</w:t>
            </w:r>
          </w:p>
        </w:tc>
        <w:tc>
          <w:tcPr>
            <w:tcW w:w="1434" w:type="dxa"/>
          </w:tcPr>
          <w:p w14:paraId="5F47956C" w14:textId="77777777" w:rsidR="002037F7" w:rsidRDefault="003C25C8">
            <w:pPr>
              <w:pStyle w:val="TableParagraph"/>
              <w:ind w:right="-15"/>
              <w:jc w:val="center"/>
              <w:rPr>
                <w:sz w:val="27"/>
              </w:rPr>
            </w:pPr>
            <w:r>
              <w:rPr>
                <w:sz w:val="27"/>
              </w:rPr>
              <w:t>4</w:t>
            </w:r>
          </w:p>
        </w:tc>
      </w:tr>
      <w:tr w:rsidR="002037F7" w14:paraId="334AD8D1" w14:textId="77777777">
        <w:trPr>
          <w:trHeight w:val="1138"/>
        </w:trPr>
        <w:tc>
          <w:tcPr>
            <w:tcW w:w="317" w:type="dxa"/>
          </w:tcPr>
          <w:p w14:paraId="1AD8A207" w14:textId="77777777" w:rsidR="002037F7" w:rsidRDefault="003C25C8">
            <w:pPr>
              <w:pStyle w:val="TableParagraph"/>
              <w:ind w:left="7"/>
              <w:rPr>
                <w:sz w:val="27"/>
                <w:lang w:val="en-IN"/>
              </w:rPr>
            </w:pPr>
            <w:r>
              <w:rPr>
                <w:sz w:val="27"/>
                <w:lang w:val="en-IN"/>
              </w:rPr>
              <w:t>4</w:t>
            </w:r>
          </w:p>
        </w:tc>
        <w:tc>
          <w:tcPr>
            <w:tcW w:w="7812" w:type="dxa"/>
            <w:gridSpan w:val="2"/>
          </w:tcPr>
          <w:p w14:paraId="03CCB2D3" w14:textId="77777777" w:rsidR="002037F7" w:rsidRDefault="003C25C8">
            <w:pPr>
              <w:pStyle w:val="TableParagraph"/>
              <w:rPr>
                <w:sz w:val="27"/>
                <w:lang w:val="en-IN"/>
              </w:rPr>
            </w:pPr>
            <w:r>
              <w:rPr>
                <w:sz w:val="27"/>
                <w:lang w:val="en-IN"/>
              </w:rPr>
              <w:t>Chapter 4: Concepts Used</w:t>
            </w:r>
          </w:p>
          <w:p w14:paraId="5EF4F8AE" w14:textId="77777777" w:rsidR="002037F7" w:rsidRDefault="002037F7">
            <w:pPr>
              <w:pStyle w:val="TableParagraph"/>
              <w:rPr>
                <w:sz w:val="27"/>
                <w:lang w:val="en-IN"/>
              </w:rPr>
            </w:pPr>
          </w:p>
        </w:tc>
        <w:tc>
          <w:tcPr>
            <w:tcW w:w="1434" w:type="dxa"/>
          </w:tcPr>
          <w:p w14:paraId="76F5159B" w14:textId="77777777" w:rsidR="002037F7" w:rsidRDefault="003C25C8">
            <w:pPr>
              <w:pStyle w:val="TableParagraph"/>
              <w:ind w:right="-15"/>
              <w:jc w:val="center"/>
              <w:rPr>
                <w:sz w:val="27"/>
                <w:lang w:val="en-IN"/>
              </w:rPr>
            </w:pPr>
            <w:r>
              <w:rPr>
                <w:sz w:val="27"/>
                <w:lang w:val="en-IN"/>
              </w:rPr>
              <w:t>4,5</w:t>
            </w:r>
          </w:p>
        </w:tc>
      </w:tr>
      <w:tr w:rsidR="002037F7" w14:paraId="2D514091" w14:textId="77777777">
        <w:trPr>
          <w:trHeight w:val="1127"/>
        </w:trPr>
        <w:tc>
          <w:tcPr>
            <w:tcW w:w="317" w:type="dxa"/>
          </w:tcPr>
          <w:p w14:paraId="596C86FE" w14:textId="77777777" w:rsidR="002037F7" w:rsidRDefault="003C25C8">
            <w:pPr>
              <w:pStyle w:val="TableParagraph"/>
              <w:ind w:left="7"/>
              <w:rPr>
                <w:sz w:val="27"/>
                <w:lang w:val="en-IN"/>
              </w:rPr>
            </w:pPr>
            <w:r>
              <w:rPr>
                <w:sz w:val="27"/>
                <w:lang w:val="en-IN"/>
              </w:rPr>
              <w:t>5</w:t>
            </w:r>
          </w:p>
        </w:tc>
        <w:tc>
          <w:tcPr>
            <w:tcW w:w="7812" w:type="dxa"/>
            <w:gridSpan w:val="2"/>
          </w:tcPr>
          <w:p w14:paraId="3383998A" w14:textId="77777777" w:rsidR="002037F7" w:rsidRDefault="003C25C8">
            <w:pPr>
              <w:pStyle w:val="TableParagraph"/>
              <w:rPr>
                <w:sz w:val="27"/>
              </w:rPr>
            </w:pPr>
            <w:r>
              <w:rPr>
                <w:sz w:val="27"/>
                <w:lang w:val="en-IN"/>
              </w:rPr>
              <w:t xml:space="preserve">Chapter 5: </w:t>
            </w:r>
            <w:r>
              <w:rPr>
                <w:sz w:val="27"/>
              </w:rPr>
              <w:t>Implementation</w:t>
            </w:r>
          </w:p>
        </w:tc>
        <w:tc>
          <w:tcPr>
            <w:tcW w:w="1434" w:type="dxa"/>
          </w:tcPr>
          <w:p w14:paraId="5AA5FFC0" w14:textId="77777777" w:rsidR="002037F7" w:rsidRDefault="003C25C8">
            <w:pPr>
              <w:pStyle w:val="TableParagraph"/>
              <w:ind w:right="-15"/>
              <w:jc w:val="center"/>
              <w:rPr>
                <w:sz w:val="27"/>
                <w:lang w:val="en-IN"/>
              </w:rPr>
            </w:pPr>
            <w:r>
              <w:rPr>
                <w:sz w:val="27"/>
                <w:lang w:val="en-IN"/>
              </w:rPr>
              <w:t>6</w:t>
            </w:r>
          </w:p>
        </w:tc>
      </w:tr>
      <w:tr w:rsidR="002037F7" w14:paraId="75567052" w14:textId="77777777">
        <w:trPr>
          <w:trHeight w:val="638"/>
        </w:trPr>
        <w:tc>
          <w:tcPr>
            <w:tcW w:w="317" w:type="dxa"/>
          </w:tcPr>
          <w:p w14:paraId="2126D005" w14:textId="77777777" w:rsidR="002037F7" w:rsidRDefault="002037F7">
            <w:pPr>
              <w:pStyle w:val="TableParagraph"/>
              <w:spacing w:line="240" w:lineRule="auto"/>
              <w:rPr>
                <w:sz w:val="26"/>
              </w:rPr>
            </w:pPr>
          </w:p>
        </w:tc>
        <w:tc>
          <w:tcPr>
            <w:tcW w:w="581" w:type="dxa"/>
          </w:tcPr>
          <w:p w14:paraId="69072562" w14:textId="77777777" w:rsidR="002037F7" w:rsidRDefault="003C25C8">
            <w:pPr>
              <w:pStyle w:val="TableParagraph"/>
              <w:ind w:left="66"/>
              <w:rPr>
                <w:sz w:val="27"/>
              </w:rPr>
            </w:pPr>
            <w:r>
              <w:rPr>
                <w:sz w:val="27"/>
                <w:lang w:val="en-IN"/>
              </w:rPr>
              <w:t>5</w:t>
            </w:r>
            <w:r>
              <w:rPr>
                <w:sz w:val="27"/>
              </w:rPr>
              <w:t>.1</w:t>
            </w:r>
          </w:p>
        </w:tc>
        <w:tc>
          <w:tcPr>
            <w:tcW w:w="7231" w:type="dxa"/>
          </w:tcPr>
          <w:p w14:paraId="52320B13" w14:textId="77777777" w:rsidR="002037F7" w:rsidRDefault="003C25C8">
            <w:pPr>
              <w:pStyle w:val="TableParagraph"/>
              <w:ind w:left="64"/>
              <w:rPr>
                <w:sz w:val="27"/>
              </w:rPr>
            </w:pPr>
            <w:r>
              <w:rPr>
                <w:sz w:val="27"/>
              </w:rPr>
              <w:t>Layout</w:t>
            </w:r>
          </w:p>
        </w:tc>
        <w:tc>
          <w:tcPr>
            <w:tcW w:w="1434" w:type="dxa"/>
          </w:tcPr>
          <w:p w14:paraId="64DFB603" w14:textId="77777777" w:rsidR="002037F7" w:rsidRDefault="003C25C8">
            <w:pPr>
              <w:pStyle w:val="TableParagraph"/>
              <w:ind w:right="-15"/>
              <w:jc w:val="center"/>
              <w:rPr>
                <w:sz w:val="27"/>
                <w:lang w:val="en-IN"/>
              </w:rPr>
            </w:pPr>
            <w:r>
              <w:rPr>
                <w:sz w:val="27"/>
                <w:lang w:val="en-IN"/>
              </w:rPr>
              <w:t>6</w:t>
            </w:r>
          </w:p>
        </w:tc>
      </w:tr>
      <w:tr w:rsidR="002037F7" w14:paraId="74032D02" w14:textId="77777777">
        <w:trPr>
          <w:trHeight w:val="637"/>
        </w:trPr>
        <w:tc>
          <w:tcPr>
            <w:tcW w:w="317" w:type="dxa"/>
          </w:tcPr>
          <w:p w14:paraId="101FF4D3" w14:textId="77777777" w:rsidR="002037F7" w:rsidRDefault="002037F7">
            <w:pPr>
              <w:pStyle w:val="TableParagraph"/>
              <w:spacing w:line="240" w:lineRule="auto"/>
              <w:rPr>
                <w:sz w:val="26"/>
              </w:rPr>
            </w:pPr>
          </w:p>
        </w:tc>
        <w:tc>
          <w:tcPr>
            <w:tcW w:w="581" w:type="dxa"/>
          </w:tcPr>
          <w:p w14:paraId="35000005" w14:textId="77777777" w:rsidR="002037F7" w:rsidRDefault="003C25C8">
            <w:pPr>
              <w:pStyle w:val="TableParagraph"/>
              <w:ind w:left="66"/>
              <w:rPr>
                <w:sz w:val="27"/>
              </w:rPr>
            </w:pPr>
            <w:r>
              <w:rPr>
                <w:sz w:val="27"/>
                <w:lang w:val="en-IN"/>
              </w:rPr>
              <w:t>5</w:t>
            </w:r>
            <w:r>
              <w:rPr>
                <w:sz w:val="27"/>
              </w:rPr>
              <w:t>.2</w:t>
            </w:r>
          </w:p>
        </w:tc>
        <w:tc>
          <w:tcPr>
            <w:tcW w:w="7231" w:type="dxa"/>
          </w:tcPr>
          <w:p w14:paraId="5C0D9096" w14:textId="77777777" w:rsidR="002037F7" w:rsidRDefault="003C25C8">
            <w:pPr>
              <w:pStyle w:val="TableParagraph"/>
              <w:ind w:left="64"/>
              <w:rPr>
                <w:sz w:val="27"/>
              </w:rPr>
            </w:pPr>
            <w:r>
              <w:rPr>
                <w:sz w:val="27"/>
              </w:rPr>
              <w:t>Mobile</w:t>
            </w:r>
            <w:r>
              <w:rPr>
                <w:spacing w:val="-8"/>
                <w:sz w:val="27"/>
              </w:rPr>
              <w:t xml:space="preserve"> </w:t>
            </w:r>
            <w:r>
              <w:rPr>
                <w:sz w:val="27"/>
              </w:rPr>
              <w:t>Optimization</w:t>
            </w:r>
          </w:p>
        </w:tc>
        <w:tc>
          <w:tcPr>
            <w:tcW w:w="1434" w:type="dxa"/>
          </w:tcPr>
          <w:p w14:paraId="0F70C35B" w14:textId="77777777" w:rsidR="002037F7" w:rsidRDefault="003C25C8">
            <w:pPr>
              <w:pStyle w:val="TableParagraph"/>
              <w:ind w:right="-15"/>
              <w:jc w:val="center"/>
              <w:rPr>
                <w:sz w:val="27"/>
                <w:lang w:val="en-IN"/>
              </w:rPr>
            </w:pPr>
            <w:r>
              <w:rPr>
                <w:sz w:val="27"/>
                <w:lang w:val="en-IN"/>
              </w:rPr>
              <w:t>7</w:t>
            </w:r>
          </w:p>
        </w:tc>
      </w:tr>
      <w:tr w:rsidR="002037F7" w14:paraId="5E5C34C5" w14:textId="77777777">
        <w:trPr>
          <w:trHeight w:val="637"/>
        </w:trPr>
        <w:tc>
          <w:tcPr>
            <w:tcW w:w="317" w:type="dxa"/>
          </w:tcPr>
          <w:p w14:paraId="38E29359" w14:textId="77777777" w:rsidR="002037F7" w:rsidRDefault="002037F7">
            <w:pPr>
              <w:pStyle w:val="TableParagraph"/>
              <w:spacing w:line="240" w:lineRule="auto"/>
              <w:rPr>
                <w:sz w:val="26"/>
              </w:rPr>
            </w:pPr>
          </w:p>
        </w:tc>
        <w:tc>
          <w:tcPr>
            <w:tcW w:w="581" w:type="dxa"/>
          </w:tcPr>
          <w:p w14:paraId="673B8D47" w14:textId="77777777" w:rsidR="002037F7" w:rsidRDefault="003C25C8">
            <w:pPr>
              <w:pStyle w:val="TableParagraph"/>
              <w:ind w:left="66"/>
              <w:rPr>
                <w:sz w:val="27"/>
              </w:rPr>
            </w:pPr>
            <w:r>
              <w:rPr>
                <w:sz w:val="27"/>
                <w:lang w:val="en-IN"/>
              </w:rPr>
              <w:t>5</w:t>
            </w:r>
            <w:r>
              <w:rPr>
                <w:sz w:val="27"/>
              </w:rPr>
              <w:t>.3</w:t>
            </w:r>
          </w:p>
        </w:tc>
        <w:tc>
          <w:tcPr>
            <w:tcW w:w="7231" w:type="dxa"/>
          </w:tcPr>
          <w:p w14:paraId="72A7D5B9" w14:textId="77777777" w:rsidR="002037F7" w:rsidRDefault="003C25C8">
            <w:pPr>
              <w:pStyle w:val="TableParagraph"/>
              <w:ind w:left="64"/>
              <w:rPr>
                <w:sz w:val="27"/>
              </w:rPr>
            </w:pPr>
            <w:r>
              <w:rPr>
                <w:sz w:val="27"/>
              </w:rPr>
              <w:t>Colors</w:t>
            </w:r>
          </w:p>
        </w:tc>
        <w:tc>
          <w:tcPr>
            <w:tcW w:w="1434" w:type="dxa"/>
          </w:tcPr>
          <w:p w14:paraId="2BBF20DB" w14:textId="77777777" w:rsidR="002037F7" w:rsidRDefault="003C25C8">
            <w:pPr>
              <w:pStyle w:val="TableParagraph"/>
              <w:ind w:right="-15"/>
              <w:jc w:val="center"/>
              <w:rPr>
                <w:sz w:val="27"/>
                <w:lang w:val="en-IN"/>
              </w:rPr>
            </w:pPr>
            <w:r>
              <w:rPr>
                <w:sz w:val="27"/>
                <w:lang w:val="en-IN"/>
              </w:rPr>
              <w:t>9</w:t>
            </w:r>
          </w:p>
        </w:tc>
      </w:tr>
      <w:tr w:rsidR="002037F7" w14:paraId="3CDDBCB1" w14:textId="77777777">
        <w:trPr>
          <w:trHeight w:val="638"/>
        </w:trPr>
        <w:tc>
          <w:tcPr>
            <w:tcW w:w="317" w:type="dxa"/>
          </w:tcPr>
          <w:p w14:paraId="126140C9" w14:textId="77777777" w:rsidR="002037F7" w:rsidRDefault="002037F7">
            <w:pPr>
              <w:pStyle w:val="TableParagraph"/>
              <w:spacing w:line="240" w:lineRule="auto"/>
              <w:rPr>
                <w:sz w:val="26"/>
              </w:rPr>
            </w:pPr>
          </w:p>
        </w:tc>
        <w:tc>
          <w:tcPr>
            <w:tcW w:w="581" w:type="dxa"/>
          </w:tcPr>
          <w:p w14:paraId="37FF22FB" w14:textId="77777777" w:rsidR="002037F7" w:rsidRDefault="003C25C8">
            <w:pPr>
              <w:pStyle w:val="TableParagraph"/>
              <w:ind w:left="66"/>
              <w:rPr>
                <w:sz w:val="27"/>
              </w:rPr>
            </w:pPr>
            <w:r>
              <w:rPr>
                <w:sz w:val="27"/>
                <w:lang w:val="en-IN"/>
              </w:rPr>
              <w:t>5</w:t>
            </w:r>
            <w:r>
              <w:rPr>
                <w:sz w:val="27"/>
              </w:rPr>
              <w:t>.4</w:t>
            </w:r>
          </w:p>
        </w:tc>
        <w:tc>
          <w:tcPr>
            <w:tcW w:w="7231" w:type="dxa"/>
          </w:tcPr>
          <w:p w14:paraId="51EDC75B" w14:textId="77777777" w:rsidR="002037F7" w:rsidRDefault="003C25C8">
            <w:pPr>
              <w:pStyle w:val="TableParagraph"/>
              <w:ind w:left="64"/>
              <w:rPr>
                <w:sz w:val="27"/>
              </w:rPr>
            </w:pPr>
            <w:r>
              <w:rPr>
                <w:sz w:val="27"/>
              </w:rPr>
              <w:t>Fonts</w:t>
            </w:r>
          </w:p>
        </w:tc>
        <w:tc>
          <w:tcPr>
            <w:tcW w:w="1434" w:type="dxa"/>
          </w:tcPr>
          <w:p w14:paraId="2A05D589" w14:textId="77777777" w:rsidR="002037F7" w:rsidRDefault="003C25C8">
            <w:pPr>
              <w:pStyle w:val="TableParagraph"/>
              <w:ind w:right="-15"/>
              <w:jc w:val="center"/>
              <w:rPr>
                <w:sz w:val="27"/>
                <w:lang w:val="en-IN"/>
              </w:rPr>
            </w:pPr>
            <w:r>
              <w:rPr>
                <w:sz w:val="27"/>
                <w:lang w:val="en-IN"/>
              </w:rPr>
              <w:t>9</w:t>
            </w:r>
          </w:p>
        </w:tc>
      </w:tr>
      <w:tr w:rsidR="002037F7" w14:paraId="408A7DE8" w14:textId="77777777">
        <w:trPr>
          <w:trHeight w:val="1125"/>
        </w:trPr>
        <w:tc>
          <w:tcPr>
            <w:tcW w:w="317" w:type="dxa"/>
          </w:tcPr>
          <w:p w14:paraId="219C9690" w14:textId="77777777" w:rsidR="002037F7" w:rsidRDefault="003C25C8">
            <w:pPr>
              <w:pStyle w:val="TableParagraph"/>
              <w:ind w:left="7"/>
              <w:rPr>
                <w:sz w:val="27"/>
                <w:lang w:val="en-IN"/>
              </w:rPr>
            </w:pPr>
            <w:r>
              <w:rPr>
                <w:sz w:val="27"/>
                <w:lang w:val="en-IN"/>
              </w:rPr>
              <w:t>6</w:t>
            </w:r>
          </w:p>
        </w:tc>
        <w:tc>
          <w:tcPr>
            <w:tcW w:w="7812" w:type="dxa"/>
            <w:gridSpan w:val="2"/>
          </w:tcPr>
          <w:p w14:paraId="0F48D800" w14:textId="77777777" w:rsidR="002037F7" w:rsidRDefault="003C25C8">
            <w:pPr>
              <w:pStyle w:val="TableParagraph"/>
              <w:rPr>
                <w:sz w:val="27"/>
              </w:rPr>
            </w:pPr>
            <w:r>
              <w:rPr>
                <w:sz w:val="27"/>
                <w:lang w:val="en-IN"/>
              </w:rPr>
              <w:t xml:space="preserve">Chapter 6: </w:t>
            </w:r>
            <w:r>
              <w:rPr>
                <w:sz w:val="27"/>
              </w:rPr>
              <w:t>Conclusion</w:t>
            </w:r>
          </w:p>
        </w:tc>
        <w:tc>
          <w:tcPr>
            <w:tcW w:w="1434" w:type="dxa"/>
          </w:tcPr>
          <w:p w14:paraId="789328A0" w14:textId="77777777" w:rsidR="002037F7" w:rsidRDefault="003C25C8">
            <w:pPr>
              <w:pStyle w:val="TableParagraph"/>
              <w:ind w:right="-15"/>
              <w:jc w:val="center"/>
              <w:rPr>
                <w:sz w:val="27"/>
                <w:lang w:val="en-IN"/>
              </w:rPr>
            </w:pPr>
            <w:r>
              <w:rPr>
                <w:sz w:val="27"/>
                <w:lang w:val="en-IN"/>
              </w:rPr>
              <w:t>10</w:t>
            </w:r>
          </w:p>
        </w:tc>
      </w:tr>
      <w:tr w:rsidR="002037F7" w14:paraId="5946DE81" w14:textId="77777777">
        <w:trPr>
          <w:trHeight w:val="1128"/>
        </w:trPr>
        <w:tc>
          <w:tcPr>
            <w:tcW w:w="317" w:type="dxa"/>
          </w:tcPr>
          <w:p w14:paraId="1C0D09D2" w14:textId="77777777" w:rsidR="002037F7" w:rsidRDefault="003C25C8">
            <w:pPr>
              <w:pStyle w:val="TableParagraph"/>
              <w:spacing w:before="2" w:line="240" w:lineRule="auto"/>
              <w:ind w:left="7"/>
              <w:rPr>
                <w:sz w:val="27"/>
                <w:lang w:val="en-IN"/>
              </w:rPr>
            </w:pPr>
            <w:r>
              <w:rPr>
                <w:sz w:val="27"/>
                <w:lang w:val="en-IN"/>
              </w:rPr>
              <w:t>7</w:t>
            </w:r>
          </w:p>
        </w:tc>
        <w:tc>
          <w:tcPr>
            <w:tcW w:w="7812" w:type="dxa"/>
            <w:gridSpan w:val="2"/>
          </w:tcPr>
          <w:p w14:paraId="3B3E7D47" w14:textId="77777777" w:rsidR="002037F7" w:rsidRDefault="003C25C8">
            <w:pPr>
              <w:pStyle w:val="TableParagraph"/>
              <w:spacing w:before="2" w:line="240" w:lineRule="auto"/>
              <w:ind w:left="6"/>
              <w:rPr>
                <w:sz w:val="27"/>
              </w:rPr>
            </w:pPr>
            <w:r>
              <w:rPr>
                <w:sz w:val="27"/>
                <w:lang w:val="en-IN"/>
              </w:rPr>
              <w:t xml:space="preserve">Chapter 7: </w:t>
            </w:r>
            <w:r>
              <w:rPr>
                <w:sz w:val="27"/>
              </w:rPr>
              <w:t>References</w:t>
            </w:r>
          </w:p>
        </w:tc>
        <w:tc>
          <w:tcPr>
            <w:tcW w:w="1434" w:type="dxa"/>
          </w:tcPr>
          <w:p w14:paraId="6758EB47" w14:textId="77777777" w:rsidR="002037F7" w:rsidRDefault="003C25C8">
            <w:pPr>
              <w:pStyle w:val="TableParagraph"/>
              <w:spacing w:before="2" w:line="240" w:lineRule="auto"/>
              <w:ind w:right="-15"/>
              <w:jc w:val="center"/>
              <w:rPr>
                <w:sz w:val="27"/>
                <w:lang w:val="en-IN"/>
              </w:rPr>
            </w:pPr>
            <w:r>
              <w:rPr>
                <w:sz w:val="27"/>
                <w:lang w:val="en-IN"/>
              </w:rPr>
              <w:t>11</w:t>
            </w:r>
          </w:p>
        </w:tc>
      </w:tr>
    </w:tbl>
    <w:p w14:paraId="0ED2E14B" w14:textId="77777777" w:rsidR="002037F7" w:rsidRDefault="002037F7">
      <w:pPr>
        <w:jc w:val="right"/>
        <w:rPr>
          <w:sz w:val="27"/>
        </w:rPr>
        <w:sectPr w:rsidR="002037F7">
          <w:pgSz w:w="11900" w:h="16840"/>
          <w:pgMar w:top="128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4B19B956" w14:textId="77777777" w:rsidR="002037F7" w:rsidRDefault="003C25C8">
      <w:pPr>
        <w:tabs>
          <w:tab w:val="left" w:pos="7991"/>
        </w:tabs>
        <w:spacing w:before="80"/>
        <w:ind w:left="1219"/>
        <w:rPr>
          <w:i/>
          <w:sz w:val="23"/>
        </w:rPr>
      </w:pPr>
      <w:r>
        <w:rPr>
          <w:noProof/>
        </w:rPr>
        <w:lastRenderedPageBreak/>
        <mc:AlternateContent>
          <mc:Choice Requires="wps">
            <w:drawing>
              <wp:anchor distT="0" distB="0" distL="114300" distR="114300" simplePos="0" relativeHeight="251658240" behindDoc="1" locked="0" layoutInCell="1" allowOverlap="1" wp14:anchorId="1D84DB46" wp14:editId="0CDCD26B">
                <wp:simplePos x="0" y="0"/>
                <wp:positionH relativeFrom="page">
                  <wp:posOffset>876935</wp:posOffset>
                </wp:positionH>
                <wp:positionV relativeFrom="paragraph">
                  <wp:posOffset>246380</wp:posOffset>
                </wp:positionV>
                <wp:extent cx="5791835" cy="1270"/>
                <wp:effectExtent l="10160" t="11430" r="8255" b="6350"/>
                <wp:wrapTopAndBottom/>
                <wp:docPr id="1744763779" name="Freeform 2"/>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82 1382"/>
                            <a:gd name="T1" fmla="*/ T0 w 9121"/>
                            <a:gd name="T2" fmla="+- 0 10503 1382"/>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2" o:spid="_x0000_s1026" o:spt="100" style="position:absolute;left:0pt;margin-left:69.05pt;margin-top:19.4pt;height:0.1pt;width:456.05pt;mso-position-horizontal-relative:page;mso-wrap-distance-bottom:0pt;mso-wrap-distance-top:0pt;z-index:-251651072;mso-width-relative:page;mso-height-relative:page;" filled="f" stroked="t" coordsize="9121,1" o:gfxdata="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tYLonXAAAACgEAAA8AAAAAAAAAAQAgAAAAIgAAAGRycy9kb3ducmV2Lnht&#10;bFBLAQIUABQAAAAIAIdO4kCxBasipQIAAMoFAAAOAAAAAAAAAAEAIAAAACYBAABkcnMvZTJvRG9j&#10;LnhtbFBLBQYAAAAABgAGAFkBAAA9Bg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34E7EFD6" w14:textId="77777777" w:rsidR="002037F7" w:rsidRDefault="002037F7">
      <w:pPr>
        <w:pStyle w:val="BodyText"/>
        <w:spacing w:before="5"/>
        <w:rPr>
          <w:i/>
          <w:sz w:val="36"/>
        </w:rPr>
      </w:pPr>
    </w:p>
    <w:p w14:paraId="40E8A52E" w14:textId="77777777" w:rsidR="002037F7" w:rsidRDefault="003C25C8">
      <w:pPr>
        <w:pStyle w:val="Heading2"/>
        <w:spacing w:line="770" w:lineRule="atLeast"/>
        <w:ind w:right="7997"/>
      </w:pPr>
      <w:r>
        <w:t>Chapter 1</w:t>
      </w:r>
      <w:r>
        <w:rPr>
          <w:spacing w:val="1"/>
        </w:rPr>
        <w:t xml:space="preserve"> </w:t>
      </w:r>
      <w:r>
        <w:t>Introduction</w:t>
      </w:r>
    </w:p>
    <w:p w14:paraId="3815B7A5" w14:textId="77777777" w:rsidR="002037F7" w:rsidRDefault="002037F7">
      <w:pPr>
        <w:pStyle w:val="Heading2"/>
        <w:spacing w:line="770" w:lineRule="atLeast"/>
        <w:ind w:right="7997"/>
      </w:pPr>
    </w:p>
    <w:p w14:paraId="3432F7EE" w14:textId="77777777" w:rsidR="002037F7" w:rsidRDefault="003C25C8">
      <w:pPr>
        <w:pStyle w:val="BodyText"/>
        <w:spacing w:before="119"/>
        <w:ind w:left="1219" w:right="1246"/>
        <w:rPr>
          <w:color w:val="1F2021"/>
          <w:lang w:val="en-IN"/>
        </w:rPr>
      </w:pPr>
      <w:r>
        <w:rPr>
          <w:i/>
          <w:iCs/>
          <w:color w:val="1F2021"/>
          <w:lang w:val="en-IN"/>
        </w:rPr>
        <w:t>Vikram and Betaal</w:t>
      </w:r>
      <w:r>
        <w:rPr>
          <w:color w:val="1F2021"/>
          <w:lang w:val="en-IN"/>
        </w:rPr>
        <w:t xml:space="preserve"> is one of the most iconic story cycles in Indian literature, blending elements of fantasy, morality, and suspense. Originating from the ancient Sanskrit work </w:t>
      </w:r>
      <w:r>
        <w:rPr>
          <w:i/>
          <w:iCs/>
          <w:color w:val="1F2021"/>
          <w:lang w:val="en-IN"/>
        </w:rPr>
        <w:t>Baital Pachisi</w:t>
      </w:r>
      <w:r>
        <w:rPr>
          <w:color w:val="1F2021"/>
          <w:lang w:val="en-IN"/>
        </w:rPr>
        <w:t>, attributed to the scholar Somdev Bhatt, these tales date back over a thousand years and have been retold across generations in various regional languages and cultural forms. The central characters are King Vikramaditya, a just and fearless ruler known for his wisdom and bravery, and Betaal, a witty and mysterious ghost who inhabits a corpse hanging from a tree in a dense forest.</w:t>
      </w:r>
    </w:p>
    <w:p w14:paraId="225E27C6" w14:textId="77777777" w:rsidR="002037F7" w:rsidRDefault="003C25C8">
      <w:pPr>
        <w:pStyle w:val="BodyText"/>
        <w:spacing w:before="119"/>
        <w:ind w:left="1219" w:right="1246"/>
        <w:rPr>
          <w:color w:val="1F2021"/>
          <w:lang w:val="en-IN"/>
        </w:rPr>
      </w:pPr>
      <w:r>
        <w:rPr>
          <w:color w:val="1F2021"/>
          <w:lang w:val="en-IN"/>
        </w:rPr>
        <w:t>The premise of the stories is simple yet captivating. Vikramaditya is tasked by a tantric sage to retrieve Betaal, but every time the king tries to carry the ghost, Betaal tells him a strange and thought-provoking story that ends with a riddle or a moral dilemma. If Vikram knows the answer and remains silent, he risks death; if he answers, Betaal escapes and returns to the tree, forcing Vikram to start over. This recurring cycle forms the narrative framework of the series.</w:t>
      </w:r>
    </w:p>
    <w:p w14:paraId="1128A742" w14:textId="77777777" w:rsidR="002037F7" w:rsidRDefault="003C25C8">
      <w:pPr>
        <w:pStyle w:val="BodyText"/>
        <w:spacing w:before="119"/>
        <w:ind w:left="1219" w:right="1246"/>
        <w:rPr>
          <w:color w:val="1F2021"/>
          <w:lang w:val="en-IN"/>
        </w:rPr>
      </w:pPr>
      <w:r>
        <w:rPr>
          <w:color w:val="1F2021"/>
          <w:lang w:val="en-IN"/>
        </w:rPr>
        <w:t>Each of Betaal’s stories presents a unique scenario that explores complex human emotions, ethical conflicts, and social values. From tales of loyalty and betrayal to stories about justice, sacrifice, and cleverness, the narrative structure encourages the listener or reader to reflect deeply on right and wrong. Despite being rooted in folklore, the themes remain relevant in modern times and offer timeless wisdom.</w:t>
      </w:r>
    </w:p>
    <w:p w14:paraId="5FA537A9" w14:textId="77777777" w:rsidR="002037F7" w:rsidRDefault="003C25C8">
      <w:pPr>
        <w:pStyle w:val="BodyText"/>
        <w:spacing w:before="119"/>
        <w:ind w:left="1219" w:right="1246"/>
        <w:rPr>
          <w:color w:val="1F2021"/>
          <w:lang w:val="en-IN"/>
        </w:rPr>
      </w:pPr>
      <w:r>
        <w:rPr>
          <w:color w:val="1F2021"/>
          <w:lang w:val="en-IN"/>
        </w:rPr>
        <w:t xml:space="preserve">The </w:t>
      </w:r>
      <w:r>
        <w:rPr>
          <w:i/>
          <w:iCs/>
          <w:color w:val="1F2021"/>
          <w:lang w:val="en-IN"/>
        </w:rPr>
        <w:t>Vikram and Betaal</w:t>
      </w:r>
      <w:r>
        <w:rPr>
          <w:color w:val="1F2021"/>
          <w:lang w:val="en-IN"/>
        </w:rPr>
        <w:t xml:space="preserve"> tales have been widely popularized through books, television series, plays, and even comic books, making them accessible to both children and adults. They not only serve as entertainment but also act as a cultural and moral compass, emphasizing the importance of intellect, integrity, and courage.</w:t>
      </w:r>
    </w:p>
    <w:p w14:paraId="6055406F" w14:textId="76631784" w:rsidR="002037F7" w:rsidRDefault="003C25C8">
      <w:pPr>
        <w:pStyle w:val="BodyText"/>
        <w:spacing w:before="119"/>
        <w:ind w:left="1219" w:right="1246"/>
        <w:rPr>
          <w:color w:val="1F2021"/>
          <w:lang w:val="en-IN"/>
        </w:rPr>
      </w:pPr>
      <w:r>
        <w:rPr>
          <w:color w:val="1F2021"/>
          <w:lang w:val="en-IN"/>
        </w:rPr>
        <w:t xml:space="preserve">This project explores the origins, structure, major themes, and cultural significance of the </w:t>
      </w:r>
      <w:r>
        <w:rPr>
          <w:i/>
          <w:iCs/>
          <w:color w:val="1F2021"/>
          <w:lang w:val="en-IN"/>
        </w:rPr>
        <w:t>Vikram and Betaal</w:t>
      </w:r>
      <w:r>
        <w:rPr>
          <w:color w:val="1F2021"/>
          <w:lang w:val="en-IN"/>
        </w:rPr>
        <w:t xml:space="preserve"> stories, shedding light on why they continue to captivate minds even today</w:t>
      </w:r>
      <w:r w:rsidR="002038E4">
        <w:rPr>
          <w:color w:val="1F2021"/>
          <w:lang w:val="en-IN"/>
        </w:rPr>
        <w:t>.</w:t>
      </w:r>
    </w:p>
    <w:p w14:paraId="4195CDB2" w14:textId="77777777" w:rsidR="002037F7" w:rsidRDefault="003C25C8">
      <w:pPr>
        <w:pStyle w:val="BodyText"/>
        <w:spacing w:before="119"/>
        <w:ind w:left="1219" w:right="1246"/>
        <w:rPr>
          <w:rFonts w:ascii="Arial MT" w:hAnsi="Arial MT"/>
        </w:rPr>
      </w:pPr>
      <w:r>
        <w:rPr>
          <w:rFonts w:ascii="Arial MT" w:hAnsi="Arial MT"/>
          <w:color w:val="1F2021"/>
        </w:rPr>
        <w:t>.</w:t>
      </w:r>
    </w:p>
    <w:p w14:paraId="2B010AAB" w14:textId="77777777" w:rsidR="002037F7" w:rsidRDefault="002037F7">
      <w:pPr>
        <w:pStyle w:val="BodyText"/>
        <w:rPr>
          <w:rFonts w:ascii="Arial MT"/>
          <w:sz w:val="20"/>
        </w:rPr>
      </w:pPr>
    </w:p>
    <w:p w14:paraId="62031644" w14:textId="77777777" w:rsidR="002037F7" w:rsidRDefault="002037F7">
      <w:pPr>
        <w:pStyle w:val="BodyText"/>
        <w:rPr>
          <w:rFonts w:ascii="Arial MT"/>
          <w:sz w:val="20"/>
        </w:rPr>
      </w:pPr>
    </w:p>
    <w:p w14:paraId="2B7A07DF" w14:textId="77777777" w:rsidR="002037F7" w:rsidRDefault="002037F7">
      <w:pPr>
        <w:pStyle w:val="BodyText"/>
        <w:rPr>
          <w:rFonts w:ascii="Arial MT"/>
          <w:sz w:val="20"/>
        </w:rPr>
      </w:pPr>
    </w:p>
    <w:p w14:paraId="038CAF56" w14:textId="77777777" w:rsidR="002037F7" w:rsidRDefault="002037F7">
      <w:pPr>
        <w:pStyle w:val="BodyText"/>
        <w:rPr>
          <w:rFonts w:ascii="Arial MT"/>
          <w:sz w:val="20"/>
        </w:rPr>
      </w:pPr>
    </w:p>
    <w:p w14:paraId="472F27FF" w14:textId="77777777" w:rsidR="002037F7" w:rsidRDefault="002037F7">
      <w:pPr>
        <w:pStyle w:val="BodyText"/>
        <w:rPr>
          <w:rFonts w:ascii="Arial MT"/>
          <w:sz w:val="24"/>
        </w:rPr>
      </w:pPr>
    </w:p>
    <w:p w14:paraId="74AC4DB4" w14:textId="77777777" w:rsidR="002038E4" w:rsidRDefault="002038E4" w:rsidP="002038E4">
      <w:pPr>
        <w:tabs>
          <w:tab w:val="left" w:pos="5438"/>
          <w:tab w:val="center" w:pos="5881"/>
        </w:tabs>
        <w:spacing w:before="91"/>
        <w:ind w:left="203"/>
        <w:rPr>
          <w:sz w:val="23"/>
        </w:rPr>
      </w:pPr>
      <w:r>
        <w:rPr>
          <w:sz w:val="23"/>
        </w:rPr>
        <w:tab/>
      </w:r>
      <w:r>
        <w:rPr>
          <w:sz w:val="23"/>
        </w:rPr>
        <w:tab/>
      </w:r>
    </w:p>
    <w:p w14:paraId="29987036" w14:textId="77777777" w:rsidR="002038E4" w:rsidRDefault="002038E4" w:rsidP="002038E4">
      <w:pPr>
        <w:tabs>
          <w:tab w:val="left" w:pos="5438"/>
          <w:tab w:val="center" w:pos="5881"/>
        </w:tabs>
        <w:spacing w:before="91"/>
        <w:ind w:left="203"/>
        <w:rPr>
          <w:sz w:val="23"/>
        </w:rPr>
      </w:pPr>
    </w:p>
    <w:p w14:paraId="771E2C7D" w14:textId="112DEAE1" w:rsidR="002037F7" w:rsidRDefault="003C25C8" w:rsidP="002038E4">
      <w:pPr>
        <w:tabs>
          <w:tab w:val="left" w:pos="5438"/>
          <w:tab w:val="center" w:pos="5881"/>
        </w:tabs>
        <w:spacing w:before="91"/>
        <w:ind w:left="203"/>
        <w:jc w:val="center"/>
        <w:rPr>
          <w:sz w:val="23"/>
        </w:rPr>
      </w:pPr>
      <w:r>
        <w:rPr>
          <w:sz w:val="23"/>
        </w:rPr>
        <w:t>1</w:t>
      </w:r>
    </w:p>
    <w:p w14:paraId="5B9DA2DB" w14:textId="77777777" w:rsidR="002037F7" w:rsidRDefault="002037F7">
      <w:pPr>
        <w:jc w:val="center"/>
        <w:rPr>
          <w:sz w:val="23"/>
        </w:rPr>
        <w:sectPr w:rsidR="002037F7">
          <w:pgSz w:w="11900" w:h="16840"/>
          <w:pgMar w:top="560" w:right="160" w:bottom="280" w:left="180" w:header="720" w:footer="720" w:gutter="0"/>
          <w:pgBorders w:offsetFrom="page">
            <w:top w:val="single" w:sz="18" w:space="19" w:color="000000"/>
            <w:left w:val="single" w:sz="18" w:space="12" w:color="000000"/>
            <w:bottom w:val="single" w:sz="18" w:space="21" w:color="000000"/>
            <w:right w:val="single" w:sz="18" w:space="16" w:color="000000"/>
          </w:pgBorders>
          <w:cols w:space="720"/>
        </w:sectPr>
      </w:pPr>
    </w:p>
    <w:p w14:paraId="497D97AE" w14:textId="77777777" w:rsidR="002037F7" w:rsidRDefault="003C25C8">
      <w:pPr>
        <w:tabs>
          <w:tab w:val="left" w:pos="8092"/>
        </w:tabs>
        <w:spacing w:before="80"/>
        <w:ind w:left="1219"/>
        <w:rPr>
          <w:i/>
          <w:sz w:val="23"/>
        </w:rPr>
      </w:pPr>
      <w:r>
        <w:rPr>
          <w:noProof/>
        </w:rPr>
        <w:lastRenderedPageBreak/>
        <mc:AlternateContent>
          <mc:Choice Requires="wps">
            <w:drawing>
              <wp:anchor distT="0" distB="0" distL="114300" distR="114300" simplePos="0" relativeHeight="251659264" behindDoc="1" locked="0" layoutInCell="1" allowOverlap="1" wp14:anchorId="0E80F903" wp14:editId="04DDAD07">
                <wp:simplePos x="0" y="0"/>
                <wp:positionH relativeFrom="page">
                  <wp:posOffset>884555</wp:posOffset>
                </wp:positionH>
                <wp:positionV relativeFrom="paragraph">
                  <wp:posOffset>238125</wp:posOffset>
                </wp:positionV>
                <wp:extent cx="5791835" cy="1270"/>
                <wp:effectExtent l="8255" t="12700" r="10160" b="5080"/>
                <wp:wrapTopAndBottom/>
                <wp:docPr id="1638990995" name="Freeform 3"/>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 o:spid="_x0000_s1026" o:spt="100" style="position:absolute;left:0pt;margin-left:69.65pt;margin-top:18.75pt;height:0.1pt;width:456.05pt;mso-position-horizontal-relative:page;mso-wrap-distance-bottom:0pt;mso-wrap-distance-top:0pt;z-index:-251650048;mso-width-relative:page;mso-height-relative:page;" filled="f" stroked="t" coordsize="9121,1" o:gfxdata="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LMerBfXAAAACgEAAA8AAAAAAAAAAQAgAAAAIgAAAGRycy9kb3ducmV2Lnht&#10;bFBLAQIUABQAAAAIAIdO4kBD6sobpQIAAMoFAAAOAAAAAAAAAAEAIAAAACYBAABkcnMvZTJvRG9j&#10;LnhtbFBLBQYAAAAABgAGAFkBAAA9Bg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4"/>
          <w:sz w:val="23"/>
        </w:rPr>
        <w:t xml:space="preserve"> </w:t>
      </w:r>
      <w:r>
        <w:rPr>
          <w:i/>
          <w:sz w:val="23"/>
        </w:rPr>
        <w:t>BHAGAVAT</w:t>
      </w:r>
    </w:p>
    <w:p w14:paraId="7230CC2B" w14:textId="77777777" w:rsidR="002037F7" w:rsidRDefault="002037F7">
      <w:pPr>
        <w:pStyle w:val="BodyText"/>
        <w:spacing w:before="7"/>
        <w:rPr>
          <w:i/>
          <w:sz w:val="34"/>
        </w:rPr>
      </w:pPr>
    </w:p>
    <w:p w14:paraId="55158548" w14:textId="77777777" w:rsidR="002037F7" w:rsidRDefault="003C25C8">
      <w:pPr>
        <w:pStyle w:val="Heading2"/>
      </w:pPr>
      <w:r>
        <w:t>Chapter 2</w:t>
      </w:r>
    </w:p>
    <w:p w14:paraId="35A6F825" w14:textId="77777777" w:rsidR="002037F7" w:rsidRDefault="003C25C8">
      <w:pPr>
        <w:spacing w:before="460"/>
        <w:ind w:left="1219"/>
        <w:rPr>
          <w:sz w:val="47"/>
        </w:rPr>
      </w:pPr>
      <w:r>
        <w:rPr>
          <w:sz w:val="47"/>
        </w:rPr>
        <w:t>Basic</w:t>
      </w:r>
      <w:r>
        <w:rPr>
          <w:spacing w:val="-1"/>
          <w:sz w:val="47"/>
        </w:rPr>
        <w:t xml:space="preserve"> </w:t>
      </w:r>
      <w:r>
        <w:rPr>
          <w:sz w:val="47"/>
        </w:rPr>
        <w:t>Concepts/ Literature</w:t>
      </w:r>
      <w:r>
        <w:rPr>
          <w:spacing w:val="-1"/>
          <w:sz w:val="47"/>
        </w:rPr>
        <w:t xml:space="preserve"> </w:t>
      </w:r>
      <w:r>
        <w:rPr>
          <w:sz w:val="47"/>
        </w:rPr>
        <w:t>Review</w:t>
      </w:r>
    </w:p>
    <w:p w14:paraId="618A66E0" w14:textId="77777777" w:rsidR="002037F7" w:rsidRDefault="003C25C8">
      <w:pPr>
        <w:pStyle w:val="BodyText"/>
        <w:spacing w:before="230"/>
        <w:ind w:left="1219" w:right="1231"/>
      </w:pPr>
      <w:r>
        <w:t>This</w:t>
      </w:r>
      <w:r>
        <w:rPr>
          <w:spacing w:val="27"/>
        </w:rPr>
        <w:t xml:space="preserve"> </w:t>
      </w:r>
      <w:r>
        <w:t>section</w:t>
      </w:r>
      <w:r>
        <w:rPr>
          <w:spacing w:val="28"/>
        </w:rPr>
        <w:t xml:space="preserve"> </w:t>
      </w:r>
      <w:r>
        <w:t>contains</w:t>
      </w:r>
      <w:r>
        <w:rPr>
          <w:spacing w:val="25"/>
        </w:rPr>
        <w:t xml:space="preserve"> </w:t>
      </w:r>
      <w:r>
        <w:t>the</w:t>
      </w:r>
      <w:r>
        <w:rPr>
          <w:spacing w:val="27"/>
        </w:rPr>
        <w:t xml:space="preserve"> </w:t>
      </w:r>
      <w:r>
        <w:t>basic</w:t>
      </w:r>
      <w:r>
        <w:rPr>
          <w:spacing w:val="27"/>
        </w:rPr>
        <w:t xml:space="preserve"> </w:t>
      </w:r>
      <w:r>
        <w:t>concepts</w:t>
      </w:r>
      <w:r>
        <w:rPr>
          <w:spacing w:val="27"/>
        </w:rPr>
        <w:t xml:space="preserve"> </w:t>
      </w:r>
      <w:r>
        <w:t>about</w:t>
      </w:r>
      <w:r>
        <w:rPr>
          <w:spacing w:val="28"/>
        </w:rPr>
        <w:t xml:space="preserve"> </w:t>
      </w:r>
      <w:r>
        <w:t>the</w:t>
      </w:r>
      <w:r>
        <w:rPr>
          <w:spacing w:val="27"/>
        </w:rPr>
        <w:t xml:space="preserve"> </w:t>
      </w:r>
      <w:r>
        <w:t>related</w:t>
      </w:r>
      <w:r>
        <w:rPr>
          <w:spacing w:val="27"/>
        </w:rPr>
        <w:t xml:space="preserve"> </w:t>
      </w:r>
      <w:r>
        <w:t>tools</w:t>
      </w:r>
      <w:r>
        <w:rPr>
          <w:spacing w:val="26"/>
        </w:rPr>
        <w:t xml:space="preserve"> </w:t>
      </w:r>
      <w:r>
        <w:t>and</w:t>
      </w:r>
      <w:r>
        <w:rPr>
          <w:spacing w:val="28"/>
        </w:rPr>
        <w:t xml:space="preserve"> </w:t>
      </w:r>
      <w:r>
        <w:t>techniques</w:t>
      </w:r>
      <w:r>
        <w:rPr>
          <w:spacing w:val="-67"/>
        </w:rPr>
        <w:t xml:space="preserve"> </w:t>
      </w:r>
      <w:r>
        <w:t>used</w:t>
      </w:r>
      <w:r>
        <w:rPr>
          <w:spacing w:val="-4"/>
        </w:rPr>
        <w:t xml:space="preserve"> </w:t>
      </w:r>
      <w:r>
        <w:t>in</w:t>
      </w:r>
      <w:r>
        <w:rPr>
          <w:spacing w:val="-3"/>
        </w:rPr>
        <w:t xml:space="preserve"> </w:t>
      </w:r>
      <w:r>
        <w:t>this</w:t>
      </w:r>
      <w:r>
        <w:rPr>
          <w:spacing w:val="-3"/>
        </w:rPr>
        <w:t xml:space="preserve"> </w:t>
      </w:r>
      <w:r>
        <w:t>project.</w:t>
      </w:r>
    </w:p>
    <w:p w14:paraId="15998B80" w14:textId="77777777" w:rsidR="002037F7" w:rsidRDefault="002037F7">
      <w:pPr>
        <w:pStyle w:val="BodyText"/>
        <w:rPr>
          <w:sz w:val="30"/>
        </w:rPr>
      </w:pPr>
    </w:p>
    <w:p w14:paraId="3E896519" w14:textId="77777777" w:rsidR="002037F7" w:rsidRDefault="002037F7">
      <w:pPr>
        <w:pStyle w:val="BodyText"/>
        <w:spacing w:before="10"/>
        <w:rPr>
          <w:sz w:val="25"/>
        </w:rPr>
      </w:pPr>
    </w:p>
    <w:p w14:paraId="37F84161" w14:textId="77777777" w:rsidR="002037F7" w:rsidRDefault="003C25C8">
      <w:pPr>
        <w:pStyle w:val="ListParagraph"/>
        <w:numPr>
          <w:ilvl w:val="1"/>
          <w:numId w:val="1"/>
        </w:numPr>
        <w:tabs>
          <w:tab w:val="left" w:pos="1640"/>
        </w:tabs>
        <w:ind w:hanging="421"/>
        <w:rPr>
          <w:sz w:val="28"/>
        </w:rPr>
      </w:pPr>
      <w:r>
        <w:rPr>
          <w:sz w:val="28"/>
        </w:rPr>
        <w:t>HTML</w:t>
      </w:r>
    </w:p>
    <w:p w14:paraId="49F10326" w14:textId="77777777" w:rsidR="002037F7" w:rsidRDefault="003C25C8">
      <w:pPr>
        <w:spacing w:before="120"/>
        <w:ind w:left="1219" w:right="1276"/>
        <w:jc w:val="both"/>
        <w:rPr>
          <w:sz w:val="24"/>
        </w:rPr>
      </w:pPr>
      <w:r>
        <w:rPr>
          <w:b/>
          <w:color w:val="1F2021"/>
          <w:sz w:val="24"/>
        </w:rPr>
        <w:t xml:space="preserve">Hypertext Markup Language </w:t>
      </w:r>
      <w:r>
        <w:rPr>
          <w:color w:val="1F2021"/>
          <w:sz w:val="24"/>
        </w:rPr>
        <w:t xml:space="preserve">or </w:t>
      </w:r>
      <w:r>
        <w:rPr>
          <w:b/>
          <w:color w:val="1F2021"/>
          <w:sz w:val="24"/>
        </w:rPr>
        <w:t xml:space="preserve">HTML </w:t>
      </w:r>
      <w:r>
        <w:rPr>
          <w:color w:val="1F2021"/>
          <w:sz w:val="24"/>
        </w:rPr>
        <w:t xml:space="preserve">is the standard </w:t>
      </w:r>
      <w:hyperlink r:id="rId8">
        <w:r>
          <w:rPr>
            <w:color w:val="3366CC"/>
            <w:sz w:val="24"/>
            <w:u w:val="single" w:color="3366CC"/>
          </w:rPr>
          <w:t>markup language</w:t>
        </w:r>
        <w:r>
          <w:rPr>
            <w:color w:val="3366CC"/>
            <w:sz w:val="24"/>
          </w:rPr>
          <w:t xml:space="preserve"> </w:t>
        </w:r>
      </w:hyperlink>
      <w:r>
        <w:rPr>
          <w:color w:val="1F2021"/>
          <w:sz w:val="24"/>
        </w:rPr>
        <w:t>for</w:t>
      </w:r>
      <w:r>
        <w:rPr>
          <w:color w:val="1F2021"/>
          <w:spacing w:val="1"/>
          <w:sz w:val="24"/>
        </w:rPr>
        <w:t xml:space="preserve"> </w:t>
      </w:r>
      <w:r>
        <w:rPr>
          <w:color w:val="1F2021"/>
          <w:sz w:val="24"/>
        </w:rPr>
        <w:t xml:space="preserve">documents designed to be displayed in a </w:t>
      </w:r>
      <w:hyperlink r:id="rId9">
        <w:r>
          <w:rPr>
            <w:color w:val="3366CC"/>
            <w:sz w:val="24"/>
            <w:u w:val="single" w:color="3366CC"/>
          </w:rPr>
          <w:t>web browser</w:t>
        </w:r>
      </w:hyperlink>
      <w:r>
        <w:rPr>
          <w:color w:val="1F2021"/>
          <w:sz w:val="24"/>
        </w:rPr>
        <w:t>. It defines the content and</w:t>
      </w:r>
      <w:r>
        <w:rPr>
          <w:color w:val="1F2021"/>
          <w:spacing w:val="1"/>
          <w:sz w:val="24"/>
        </w:rPr>
        <w:t xml:space="preserve"> </w:t>
      </w:r>
      <w:r>
        <w:rPr>
          <w:color w:val="1F2021"/>
          <w:sz w:val="24"/>
        </w:rPr>
        <w:t xml:space="preserve">structure of </w:t>
      </w:r>
      <w:hyperlink r:id="rId10">
        <w:r>
          <w:rPr>
            <w:color w:val="3366CC"/>
            <w:sz w:val="24"/>
            <w:u w:val="single" w:color="3366CC"/>
          </w:rPr>
          <w:t>web content</w:t>
        </w:r>
      </w:hyperlink>
      <w:r>
        <w:rPr>
          <w:color w:val="1F2021"/>
          <w:sz w:val="24"/>
        </w:rPr>
        <w:t xml:space="preserve">. It is often assisted by technologies such as </w:t>
      </w:r>
      <w:hyperlink r:id="rId11">
        <w:r>
          <w:rPr>
            <w:color w:val="3366CC"/>
            <w:sz w:val="24"/>
            <w:u w:val="single" w:color="3366CC"/>
          </w:rPr>
          <w:t>Cascading Style</w:t>
        </w:r>
      </w:hyperlink>
      <w:r>
        <w:rPr>
          <w:color w:val="3366CC"/>
          <w:spacing w:val="-64"/>
          <w:sz w:val="24"/>
        </w:rPr>
        <w:t xml:space="preserve"> </w:t>
      </w:r>
      <w:hyperlink r:id="rId12">
        <w:r>
          <w:rPr>
            <w:color w:val="3366CC"/>
            <w:sz w:val="24"/>
            <w:u w:val="single" w:color="3366CC"/>
          </w:rPr>
          <w:t>Sheets</w:t>
        </w:r>
        <w:r>
          <w:rPr>
            <w:color w:val="3366CC"/>
            <w:sz w:val="24"/>
          </w:rPr>
          <w:t xml:space="preserve"> </w:t>
        </w:r>
      </w:hyperlink>
      <w:r>
        <w:rPr>
          <w:color w:val="1F2021"/>
          <w:sz w:val="24"/>
        </w:rPr>
        <w:t>(CSS) and</w:t>
      </w:r>
      <w:r>
        <w:rPr>
          <w:color w:val="1F2021"/>
          <w:spacing w:val="1"/>
          <w:sz w:val="24"/>
        </w:rPr>
        <w:t xml:space="preserve"> </w:t>
      </w:r>
      <w:hyperlink r:id="rId13">
        <w:r>
          <w:rPr>
            <w:color w:val="3366CC"/>
            <w:sz w:val="24"/>
            <w:u w:val="single" w:color="3366CC"/>
          </w:rPr>
          <w:t>scripting languages</w:t>
        </w:r>
        <w:r>
          <w:rPr>
            <w:color w:val="3366CC"/>
            <w:spacing w:val="2"/>
            <w:sz w:val="24"/>
          </w:rPr>
          <w:t xml:space="preserve"> </w:t>
        </w:r>
      </w:hyperlink>
      <w:r>
        <w:rPr>
          <w:color w:val="1F2021"/>
          <w:sz w:val="24"/>
        </w:rPr>
        <w:t>such</w:t>
      </w:r>
      <w:r>
        <w:rPr>
          <w:color w:val="1F2021"/>
          <w:spacing w:val="-2"/>
          <w:sz w:val="24"/>
        </w:rPr>
        <w:t xml:space="preserve"> </w:t>
      </w:r>
      <w:r>
        <w:rPr>
          <w:color w:val="1F2021"/>
          <w:sz w:val="24"/>
        </w:rPr>
        <w:t xml:space="preserve">as </w:t>
      </w:r>
      <w:hyperlink r:id="rId14">
        <w:r>
          <w:rPr>
            <w:color w:val="3366CC"/>
            <w:sz w:val="24"/>
            <w:u w:val="single" w:color="3366CC"/>
          </w:rPr>
          <w:t>JavaScript</w:t>
        </w:r>
      </w:hyperlink>
      <w:r>
        <w:rPr>
          <w:color w:val="1F2021"/>
          <w:sz w:val="24"/>
        </w:rPr>
        <w:t>.</w:t>
      </w:r>
    </w:p>
    <w:p w14:paraId="3E12ABA3" w14:textId="77777777" w:rsidR="002037F7" w:rsidRDefault="003C25C8">
      <w:pPr>
        <w:spacing w:before="121"/>
        <w:ind w:left="1219" w:right="1351"/>
        <w:jc w:val="both"/>
        <w:rPr>
          <w:sz w:val="24"/>
        </w:rPr>
      </w:pPr>
      <w:hyperlink r:id="rId15">
        <w:r>
          <w:rPr>
            <w:color w:val="3366CC"/>
            <w:sz w:val="24"/>
            <w:u w:val="single" w:color="3366CC"/>
          </w:rPr>
          <w:t>Web</w:t>
        </w:r>
        <w:r>
          <w:rPr>
            <w:color w:val="3366CC"/>
            <w:spacing w:val="-1"/>
            <w:sz w:val="24"/>
            <w:u w:val="single" w:color="3366CC"/>
          </w:rPr>
          <w:t xml:space="preserve"> </w:t>
        </w:r>
        <w:r>
          <w:rPr>
            <w:color w:val="3366CC"/>
            <w:sz w:val="24"/>
            <w:u w:val="single" w:color="3366CC"/>
          </w:rPr>
          <w:t>browsers</w:t>
        </w:r>
        <w:r>
          <w:rPr>
            <w:color w:val="3366CC"/>
            <w:spacing w:val="2"/>
            <w:sz w:val="24"/>
          </w:rPr>
          <w:t xml:space="preserve"> </w:t>
        </w:r>
      </w:hyperlink>
      <w:r>
        <w:rPr>
          <w:color w:val="1F2021"/>
          <w:sz w:val="24"/>
        </w:rPr>
        <w:t>receive</w:t>
      </w:r>
      <w:r>
        <w:rPr>
          <w:color w:val="1F2021"/>
          <w:spacing w:val="-1"/>
          <w:sz w:val="24"/>
        </w:rPr>
        <w:t xml:space="preserve"> </w:t>
      </w:r>
      <w:r>
        <w:rPr>
          <w:color w:val="1F2021"/>
          <w:sz w:val="24"/>
        </w:rPr>
        <w:t>HTML</w:t>
      </w:r>
      <w:r>
        <w:rPr>
          <w:color w:val="1F2021"/>
          <w:spacing w:val="1"/>
          <w:sz w:val="24"/>
        </w:rPr>
        <w:t xml:space="preserve"> </w:t>
      </w:r>
      <w:r>
        <w:rPr>
          <w:color w:val="1F2021"/>
          <w:sz w:val="24"/>
        </w:rPr>
        <w:t>documents</w:t>
      </w:r>
      <w:r>
        <w:rPr>
          <w:color w:val="1F2021"/>
          <w:spacing w:val="1"/>
          <w:sz w:val="24"/>
        </w:rPr>
        <w:t xml:space="preserve"> </w:t>
      </w:r>
      <w:r>
        <w:rPr>
          <w:color w:val="1F2021"/>
          <w:sz w:val="24"/>
        </w:rPr>
        <w:t>from a</w:t>
      </w:r>
      <w:r>
        <w:rPr>
          <w:color w:val="1F2021"/>
          <w:spacing w:val="5"/>
          <w:sz w:val="24"/>
        </w:rPr>
        <w:t xml:space="preserve"> </w:t>
      </w:r>
      <w:hyperlink r:id="rId16">
        <w:r>
          <w:rPr>
            <w:color w:val="3366CC"/>
            <w:sz w:val="24"/>
            <w:u w:val="single" w:color="3366CC"/>
          </w:rPr>
          <w:t>web server</w:t>
        </w:r>
        <w:r>
          <w:rPr>
            <w:color w:val="3366CC"/>
            <w:spacing w:val="2"/>
            <w:sz w:val="24"/>
          </w:rPr>
          <w:t xml:space="preserve"> </w:t>
        </w:r>
      </w:hyperlink>
      <w:r>
        <w:rPr>
          <w:color w:val="1F2021"/>
          <w:sz w:val="24"/>
        </w:rPr>
        <w:t>or</w:t>
      </w:r>
      <w:r>
        <w:rPr>
          <w:color w:val="1F2021"/>
          <w:spacing w:val="1"/>
          <w:sz w:val="24"/>
        </w:rPr>
        <w:t xml:space="preserve"> </w:t>
      </w:r>
      <w:r>
        <w:rPr>
          <w:color w:val="1F2021"/>
          <w:sz w:val="24"/>
        </w:rPr>
        <w:t>from</w:t>
      </w:r>
      <w:r>
        <w:rPr>
          <w:color w:val="1F2021"/>
          <w:spacing w:val="2"/>
          <w:sz w:val="24"/>
        </w:rPr>
        <w:t xml:space="preserve"> </w:t>
      </w:r>
      <w:r>
        <w:rPr>
          <w:color w:val="1F2021"/>
          <w:sz w:val="24"/>
        </w:rPr>
        <w:t>local</w:t>
      </w:r>
      <w:r>
        <w:rPr>
          <w:color w:val="1F2021"/>
          <w:spacing w:val="1"/>
          <w:sz w:val="24"/>
        </w:rPr>
        <w:t xml:space="preserve"> </w:t>
      </w:r>
      <w:r>
        <w:rPr>
          <w:color w:val="1F2021"/>
          <w:sz w:val="24"/>
        </w:rPr>
        <w:t>storage</w:t>
      </w:r>
      <w:r>
        <w:rPr>
          <w:color w:val="1F2021"/>
          <w:spacing w:val="1"/>
          <w:sz w:val="24"/>
        </w:rPr>
        <w:t xml:space="preserve"> </w:t>
      </w:r>
      <w:r>
        <w:rPr>
          <w:color w:val="1F2021"/>
          <w:sz w:val="24"/>
        </w:rPr>
        <w:t>and</w:t>
      </w:r>
      <w:r>
        <w:rPr>
          <w:color w:val="1F2021"/>
          <w:spacing w:val="-2"/>
          <w:sz w:val="24"/>
        </w:rPr>
        <w:t xml:space="preserve"> </w:t>
      </w:r>
      <w:hyperlink r:id="rId17">
        <w:r>
          <w:rPr>
            <w:color w:val="3366CC"/>
            <w:sz w:val="24"/>
            <w:u w:val="single" w:color="3366CC"/>
          </w:rPr>
          <w:t>render</w:t>
        </w:r>
        <w:r>
          <w:rPr>
            <w:color w:val="3366CC"/>
            <w:spacing w:val="-3"/>
            <w:sz w:val="24"/>
          </w:rPr>
          <w:t xml:space="preserve"> </w:t>
        </w:r>
      </w:hyperlink>
      <w:r>
        <w:rPr>
          <w:color w:val="1F2021"/>
          <w:sz w:val="24"/>
        </w:rPr>
        <w:t>the</w:t>
      </w:r>
      <w:r>
        <w:rPr>
          <w:color w:val="1F2021"/>
          <w:spacing w:val="-5"/>
          <w:sz w:val="24"/>
        </w:rPr>
        <w:t xml:space="preserve"> </w:t>
      </w:r>
      <w:r>
        <w:rPr>
          <w:color w:val="1F2021"/>
          <w:sz w:val="24"/>
        </w:rPr>
        <w:t>documents</w:t>
      </w:r>
      <w:r>
        <w:rPr>
          <w:color w:val="1F2021"/>
          <w:spacing w:val="-3"/>
          <w:sz w:val="24"/>
        </w:rPr>
        <w:t xml:space="preserve"> </w:t>
      </w:r>
      <w:r>
        <w:rPr>
          <w:color w:val="1F2021"/>
          <w:sz w:val="24"/>
        </w:rPr>
        <w:t>into</w:t>
      </w:r>
      <w:r>
        <w:rPr>
          <w:color w:val="1F2021"/>
          <w:spacing w:val="-3"/>
          <w:sz w:val="24"/>
        </w:rPr>
        <w:t xml:space="preserve"> </w:t>
      </w:r>
      <w:r>
        <w:rPr>
          <w:color w:val="1F2021"/>
          <w:sz w:val="24"/>
        </w:rPr>
        <w:t>multimedia</w:t>
      </w:r>
      <w:r>
        <w:rPr>
          <w:color w:val="1F2021"/>
          <w:spacing w:val="-3"/>
          <w:sz w:val="24"/>
        </w:rPr>
        <w:t xml:space="preserve"> </w:t>
      </w:r>
      <w:r>
        <w:rPr>
          <w:color w:val="1F2021"/>
          <w:sz w:val="24"/>
        </w:rPr>
        <w:t>web</w:t>
      </w:r>
      <w:r>
        <w:rPr>
          <w:color w:val="1F2021"/>
          <w:spacing w:val="-3"/>
          <w:sz w:val="24"/>
        </w:rPr>
        <w:t xml:space="preserve"> </w:t>
      </w:r>
      <w:r>
        <w:rPr>
          <w:color w:val="1F2021"/>
          <w:sz w:val="24"/>
        </w:rPr>
        <w:t>pages.</w:t>
      </w:r>
      <w:r>
        <w:rPr>
          <w:color w:val="1F2021"/>
          <w:spacing w:val="-3"/>
          <w:sz w:val="24"/>
        </w:rPr>
        <w:t xml:space="preserve"> </w:t>
      </w:r>
      <w:r>
        <w:rPr>
          <w:color w:val="1F2021"/>
          <w:sz w:val="24"/>
        </w:rPr>
        <w:t>HTML</w:t>
      </w:r>
      <w:r>
        <w:rPr>
          <w:color w:val="1F2021"/>
          <w:spacing w:val="-3"/>
          <w:sz w:val="24"/>
        </w:rPr>
        <w:t xml:space="preserve"> </w:t>
      </w:r>
      <w:r>
        <w:rPr>
          <w:color w:val="1F2021"/>
          <w:sz w:val="24"/>
        </w:rPr>
        <w:t>describes</w:t>
      </w:r>
      <w:r>
        <w:rPr>
          <w:color w:val="1F2021"/>
          <w:spacing w:val="-3"/>
          <w:sz w:val="24"/>
        </w:rPr>
        <w:t xml:space="preserve"> </w:t>
      </w:r>
      <w:r>
        <w:rPr>
          <w:color w:val="1F2021"/>
          <w:sz w:val="24"/>
        </w:rPr>
        <w:t>the</w:t>
      </w:r>
      <w:r>
        <w:rPr>
          <w:color w:val="1F2021"/>
          <w:spacing w:val="-2"/>
          <w:sz w:val="24"/>
        </w:rPr>
        <w:t xml:space="preserve"> </w:t>
      </w:r>
      <w:r>
        <w:rPr>
          <w:color w:val="1F2021"/>
          <w:sz w:val="24"/>
        </w:rPr>
        <w:t>structure</w:t>
      </w:r>
      <w:r>
        <w:rPr>
          <w:color w:val="1F2021"/>
          <w:spacing w:val="-64"/>
          <w:sz w:val="24"/>
        </w:rPr>
        <w:t xml:space="preserve"> </w:t>
      </w:r>
      <w:r>
        <w:rPr>
          <w:color w:val="1F2021"/>
          <w:sz w:val="24"/>
        </w:rPr>
        <w:t>of</w:t>
      </w:r>
      <w:r>
        <w:rPr>
          <w:color w:val="1F2021"/>
          <w:spacing w:val="-1"/>
          <w:sz w:val="24"/>
        </w:rPr>
        <w:t xml:space="preserve"> </w:t>
      </w:r>
      <w:r>
        <w:rPr>
          <w:color w:val="1F2021"/>
          <w:sz w:val="24"/>
        </w:rPr>
        <w:t xml:space="preserve">a </w:t>
      </w:r>
      <w:hyperlink r:id="rId18">
        <w:r>
          <w:rPr>
            <w:color w:val="3366CC"/>
            <w:sz w:val="24"/>
            <w:u w:val="single" w:color="3366CC"/>
          </w:rPr>
          <w:t>web</w:t>
        </w:r>
        <w:r>
          <w:rPr>
            <w:color w:val="3366CC"/>
            <w:spacing w:val="-3"/>
            <w:sz w:val="24"/>
            <w:u w:val="single" w:color="3366CC"/>
          </w:rPr>
          <w:t xml:space="preserve"> </w:t>
        </w:r>
        <w:r>
          <w:rPr>
            <w:color w:val="3366CC"/>
            <w:sz w:val="24"/>
            <w:u w:val="single" w:color="3366CC"/>
          </w:rPr>
          <w:t>page</w:t>
        </w:r>
        <w:r>
          <w:rPr>
            <w:color w:val="3366CC"/>
            <w:spacing w:val="1"/>
            <w:sz w:val="24"/>
          </w:rPr>
          <w:t xml:space="preserve"> </w:t>
        </w:r>
      </w:hyperlink>
      <w:hyperlink r:id="rId19">
        <w:r>
          <w:rPr>
            <w:color w:val="3366CC"/>
            <w:sz w:val="24"/>
            <w:u w:val="single" w:color="3366CC"/>
          </w:rPr>
          <w:t>semantically</w:t>
        </w:r>
        <w:r>
          <w:rPr>
            <w:color w:val="3366CC"/>
            <w:sz w:val="24"/>
          </w:rPr>
          <w:t xml:space="preserve"> </w:t>
        </w:r>
      </w:hyperlink>
      <w:r>
        <w:rPr>
          <w:color w:val="1F2021"/>
          <w:sz w:val="24"/>
        </w:rPr>
        <w:t>and</w:t>
      </w:r>
      <w:r>
        <w:rPr>
          <w:color w:val="1F2021"/>
          <w:spacing w:val="-3"/>
          <w:sz w:val="24"/>
        </w:rPr>
        <w:t xml:space="preserve"> </w:t>
      </w:r>
      <w:r>
        <w:rPr>
          <w:color w:val="1F2021"/>
          <w:sz w:val="24"/>
        </w:rPr>
        <w:t>originally</w:t>
      </w:r>
      <w:r>
        <w:rPr>
          <w:color w:val="1F2021"/>
          <w:spacing w:val="-1"/>
          <w:sz w:val="24"/>
        </w:rPr>
        <w:t xml:space="preserve"> </w:t>
      </w:r>
      <w:r>
        <w:rPr>
          <w:color w:val="1F2021"/>
          <w:sz w:val="24"/>
        </w:rPr>
        <w:t>included</w:t>
      </w:r>
      <w:r>
        <w:rPr>
          <w:color w:val="1F2021"/>
          <w:spacing w:val="-1"/>
          <w:sz w:val="24"/>
        </w:rPr>
        <w:t xml:space="preserve"> </w:t>
      </w:r>
      <w:r>
        <w:rPr>
          <w:color w:val="1F2021"/>
          <w:sz w:val="24"/>
        </w:rPr>
        <w:t>cues</w:t>
      </w:r>
      <w:r>
        <w:rPr>
          <w:color w:val="1F2021"/>
          <w:spacing w:val="-3"/>
          <w:sz w:val="24"/>
        </w:rPr>
        <w:t xml:space="preserve"> </w:t>
      </w:r>
      <w:r>
        <w:rPr>
          <w:color w:val="1F2021"/>
          <w:sz w:val="24"/>
        </w:rPr>
        <w:t>for</w:t>
      </w:r>
      <w:r>
        <w:rPr>
          <w:color w:val="1F2021"/>
          <w:spacing w:val="-1"/>
          <w:sz w:val="24"/>
        </w:rPr>
        <w:t xml:space="preserve"> </w:t>
      </w:r>
      <w:r>
        <w:rPr>
          <w:color w:val="1F2021"/>
          <w:sz w:val="24"/>
        </w:rPr>
        <w:t>its</w:t>
      </w:r>
      <w:r>
        <w:rPr>
          <w:color w:val="1F2021"/>
          <w:spacing w:val="-3"/>
          <w:sz w:val="24"/>
        </w:rPr>
        <w:t xml:space="preserve"> </w:t>
      </w:r>
      <w:r>
        <w:rPr>
          <w:color w:val="1F2021"/>
          <w:sz w:val="24"/>
        </w:rPr>
        <w:t>appearance.</w:t>
      </w:r>
    </w:p>
    <w:p w14:paraId="6D4F5617" w14:textId="77777777" w:rsidR="002037F7" w:rsidRDefault="002037F7">
      <w:pPr>
        <w:pStyle w:val="BodyText"/>
        <w:rPr>
          <w:rFonts w:ascii="Arial MT"/>
          <w:sz w:val="20"/>
        </w:rPr>
      </w:pPr>
    </w:p>
    <w:p w14:paraId="17A6B44F" w14:textId="77777777" w:rsidR="002037F7" w:rsidRDefault="002037F7">
      <w:pPr>
        <w:pStyle w:val="BodyText"/>
        <w:spacing w:before="3"/>
        <w:rPr>
          <w:rFonts w:ascii="Arial MT"/>
          <w:sz w:val="29"/>
        </w:rPr>
      </w:pPr>
    </w:p>
    <w:p w14:paraId="715FE93A" w14:textId="77777777" w:rsidR="002037F7" w:rsidRDefault="003C25C8">
      <w:pPr>
        <w:pStyle w:val="ListParagraph"/>
        <w:numPr>
          <w:ilvl w:val="1"/>
          <w:numId w:val="1"/>
        </w:numPr>
        <w:tabs>
          <w:tab w:val="left" w:pos="1657"/>
        </w:tabs>
        <w:spacing w:before="88"/>
        <w:ind w:left="1656" w:hanging="438"/>
        <w:rPr>
          <w:sz w:val="29"/>
        </w:rPr>
      </w:pPr>
      <w:r>
        <w:rPr>
          <w:sz w:val="29"/>
        </w:rPr>
        <w:t>CSS</w:t>
      </w:r>
    </w:p>
    <w:p w14:paraId="07834E8F" w14:textId="77777777" w:rsidR="002037F7" w:rsidRDefault="003C25C8">
      <w:pPr>
        <w:spacing w:before="121"/>
        <w:ind w:left="1219" w:right="2075"/>
        <w:jc w:val="both"/>
        <w:rPr>
          <w:sz w:val="24"/>
        </w:rPr>
      </w:pPr>
      <w:r>
        <w:rPr>
          <w:b/>
          <w:color w:val="1F2021"/>
          <w:sz w:val="24"/>
        </w:rPr>
        <w:t xml:space="preserve">Cascading Style Sheets </w:t>
      </w:r>
      <w:r>
        <w:rPr>
          <w:color w:val="1F2021"/>
          <w:sz w:val="24"/>
        </w:rPr>
        <w:t>(</w:t>
      </w:r>
      <w:r>
        <w:rPr>
          <w:b/>
          <w:color w:val="1F2021"/>
          <w:sz w:val="24"/>
        </w:rPr>
        <w:t>CSS</w:t>
      </w:r>
      <w:r>
        <w:rPr>
          <w:color w:val="1F2021"/>
          <w:sz w:val="24"/>
        </w:rPr>
        <w:t xml:space="preserve">) is a </w:t>
      </w:r>
      <w:hyperlink r:id="rId20">
        <w:r>
          <w:rPr>
            <w:color w:val="3366CC"/>
            <w:sz w:val="24"/>
            <w:u w:val="single" w:color="3366CC"/>
          </w:rPr>
          <w:t>style sheet language</w:t>
        </w:r>
        <w:r>
          <w:rPr>
            <w:color w:val="3366CC"/>
            <w:sz w:val="24"/>
          </w:rPr>
          <w:t xml:space="preserve"> </w:t>
        </w:r>
      </w:hyperlink>
      <w:r>
        <w:rPr>
          <w:color w:val="1F2021"/>
          <w:sz w:val="24"/>
        </w:rPr>
        <w:t>used for specifying</w:t>
      </w:r>
      <w:r>
        <w:rPr>
          <w:color w:val="1F2021"/>
          <w:spacing w:val="-64"/>
          <w:sz w:val="24"/>
        </w:rPr>
        <w:t xml:space="preserve"> </w:t>
      </w:r>
      <w:r>
        <w:rPr>
          <w:color w:val="1F2021"/>
          <w:sz w:val="24"/>
        </w:rPr>
        <w:t xml:space="preserve">the </w:t>
      </w:r>
      <w:hyperlink r:id="rId21">
        <w:r>
          <w:rPr>
            <w:color w:val="3366CC"/>
            <w:sz w:val="24"/>
            <w:u w:val="single" w:color="3366CC"/>
          </w:rPr>
          <w:t>presentation</w:t>
        </w:r>
        <w:r>
          <w:rPr>
            <w:color w:val="3366CC"/>
            <w:sz w:val="24"/>
          </w:rPr>
          <w:t xml:space="preserve"> </w:t>
        </w:r>
      </w:hyperlink>
      <w:r>
        <w:rPr>
          <w:color w:val="1F2021"/>
          <w:sz w:val="24"/>
        </w:rPr>
        <w:t xml:space="preserve">and styling of a document written in a </w:t>
      </w:r>
      <w:hyperlink r:id="rId22">
        <w:r>
          <w:rPr>
            <w:color w:val="3366CC"/>
            <w:sz w:val="24"/>
            <w:u w:val="single" w:color="3366CC"/>
          </w:rPr>
          <w:t>markup language</w:t>
        </w:r>
        <w:r>
          <w:rPr>
            <w:color w:val="3366CC"/>
            <w:sz w:val="24"/>
          </w:rPr>
          <w:t xml:space="preserve"> </w:t>
        </w:r>
      </w:hyperlink>
      <w:r>
        <w:rPr>
          <w:color w:val="1F2021"/>
          <w:sz w:val="24"/>
        </w:rPr>
        <w:t>such</w:t>
      </w:r>
      <w:r>
        <w:rPr>
          <w:color w:val="1F2021"/>
          <w:spacing w:val="-64"/>
          <w:sz w:val="24"/>
        </w:rPr>
        <w:t xml:space="preserve"> </w:t>
      </w:r>
      <w:r>
        <w:rPr>
          <w:color w:val="1F2021"/>
          <w:sz w:val="24"/>
        </w:rPr>
        <w:t xml:space="preserve">as </w:t>
      </w:r>
      <w:hyperlink r:id="rId23">
        <w:r>
          <w:rPr>
            <w:color w:val="3366CC"/>
            <w:sz w:val="24"/>
            <w:u w:val="single" w:color="3366CC"/>
          </w:rPr>
          <w:t>HTML</w:t>
        </w:r>
        <w:r>
          <w:rPr>
            <w:color w:val="3366CC"/>
            <w:sz w:val="24"/>
          </w:rPr>
          <w:t xml:space="preserve"> </w:t>
        </w:r>
      </w:hyperlink>
      <w:r>
        <w:rPr>
          <w:color w:val="1F2021"/>
          <w:sz w:val="24"/>
        </w:rPr>
        <w:t xml:space="preserve">or </w:t>
      </w:r>
      <w:hyperlink r:id="rId24">
        <w:r>
          <w:rPr>
            <w:color w:val="3366CC"/>
            <w:sz w:val="24"/>
            <w:u w:val="single" w:color="3366CC"/>
          </w:rPr>
          <w:t>XML</w:t>
        </w:r>
      </w:hyperlink>
      <w:r>
        <w:rPr>
          <w:color w:val="1F2021"/>
          <w:sz w:val="24"/>
        </w:rPr>
        <w:t xml:space="preserve">. CSS is a cornerstone technology of the </w:t>
      </w:r>
      <w:hyperlink r:id="rId25">
        <w:r>
          <w:rPr>
            <w:color w:val="3366CC"/>
            <w:sz w:val="24"/>
            <w:u w:val="single" w:color="3366CC"/>
          </w:rPr>
          <w:t>World Wide Web</w:t>
        </w:r>
      </w:hyperlink>
      <w:r>
        <w:rPr>
          <w:color w:val="1F2021"/>
          <w:sz w:val="24"/>
        </w:rPr>
        <w:t>,</w:t>
      </w:r>
      <w:r>
        <w:rPr>
          <w:color w:val="1F2021"/>
          <w:spacing w:val="1"/>
          <w:sz w:val="24"/>
        </w:rPr>
        <w:t xml:space="preserve"> </w:t>
      </w:r>
      <w:r>
        <w:rPr>
          <w:color w:val="1F2021"/>
          <w:sz w:val="24"/>
        </w:rPr>
        <w:t>alongside</w:t>
      </w:r>
      <w:r>
        <w:rPr>
          <w:color w:val="1F2021"/>
          <w:spacing w:val="-1"/>
          <w:sz w:val="24"/>
        </w:rPr>
        <w:t xml:space="preserve"> </w:t>
      </w:r>
      <w:r>
        <w:rPr>
          <w:color w:val="1F2021"/>
          <w:sz w:val="24"/>
        </w:rPr>
        <w:t>HTML and</w:t>
      </w:r>
      <w:r>
        <w:rPr>
          <w:color w:val="1F2021"/>
          <w:spacing w:val="3"/>
          <w:sz w:val="24"/>
        </w:rPr>
        <w:t xml:space="preserve"> </w:t>
      </w:r>
      <w:hyperlink r:id="rId26">
        <w:r>
          <w:rPr>
            <w:color w:val="3366CC"/>
            <w:sz w:val="24"/>
            <w:u w:val="single" w:color="3366CC"/>
          </w:rPr>
          <w:t>JavaScript</w:t>
        </w:r>
      </w:hyperlink>
      <w:r>
        <w:rPr>
          <w:color w:val="1F2021"/>
          <w:sz w:val="24"/>
        </w:rPr>
        <w:t>.</w:t>
      </w:r>
    </w:p>
    <w:p w14:paraId="53697A6C" w14:textId="77777777" w:rsidR="002037F7" w:rsidRDefault="003C25C8">
      <w:pPr>
        <w:spacing w:before="120"/>
        <w:ind w:left="1219"/>
        <w:jc w:val="both"/>
        <w:rPr>
          <w:sz w:val="24"/>
        </w:rPr>
      </w:pPr>
      <w:r>
        <w:rPr>
          <w:color w:val="1F2021"/>
          <w:sz w:val="24"/>
        </w:rPr>
        <w:t>CSS</w:t>
      </w:r>
      <w:r>
        <w:rPr>
          <w:color w:val="1F2021"/>
          <w:spacing w:val="-1"/>
          <w:sz w:val="24"/>
        </w:rPr>
        <w:t xml:space="preserve"> </w:t>
      </w:r>
      <w:r>
        <w:rPr>
          <w:color w:val="1F2021"/>
          <w:sz w:val="24"/>
        </w:rPr>
        <w:t>is</w:t>
      </w:r>
      <w:r>
        <w:rPr>
          <w:color w:val="1F2021"/>
          <w:spacing w:val="-1"/>
          <w:sz w:val="24"/>
        </w:rPr>
        <w:t xml:space="preserve"> </w:t>
      </w:r>
      <w:r>
        <w:rPr>
          <w:color w:val="1F2021"/>
          <w:sz w:val="24"/>
        </w:rPr>
        <w:t>designed</w:t>
      </w:r>
      <w:r>
        <w:rPr>
          <w:color w:val="1F2021"/>
          <w:spacing w:val="-1"/>
          <w:sz w:val="24"/>
        </w:rPr>
        <w:t xml:space="preserve"> </w:t>
      </w:r>
      <w:r>
        <w:rPr>
          <w:color w:val="1F2021"/>
          <w:sz w:val="24"/>
        </w:rPr>
        <w:t>to</w:t>
      </w:r>
      <w:r>
        <w:rPr>
          <w:color w:val="1F2021"/>
          <w:spacing w:val="-3"/>
          <w:sz w:val="24"/>
        </w:rPr>
        <w:t xml:space="preserve"> </w:t>
      </w:r>
      <w:r>
        <w:rPr>
          <w:color w:val="1F2021"/>
          <w:sz w:val="24"/>
        </w:rPr>
        <w:t>enable</w:t>
      </w:r>
      <w:r>
        <w:rPr>
          <w:color w:val="1F2021"/>
          <w:spacing w:val="-1"/>
          <w:sz w:val="24"/>
        </w:rPr>
        <w:t xml:space="preserve"> </w:t>
      </w:r>
      <w:r>
        <w:rPr>
          <w:color w:val="1F2021"/>
          <w:sz w:val="24"/>
        </w:rPr>
        <w:t>the</w:t>
      </w:r>
      <w:r>
        <w:rPr>
          <w:color w:val="1F2021"/>
          <w:spacing w:val="2"/>
          <w:sz w:val="24"/>
        </w:rPr>
        <w:t xml:space="preserve"> </w:t>
      </w:r>
      <w:hyperlink r:id="rId27">
        <w:r>
          <w:rPr>
            <w:color w:val="3366CC"/>
            <w:sz w:val="24"/>
            <w:u w:val="single" w:color="3366CC"/>
          </w:rPr>
          <w:t>separation</w:t>
        </w:r>
        <w:r>
          <w:rPr>
            <w:color w:val="3366CC"/>
            <w:spacing w:val="-3"/>
            <w:sz w:val="24"/>
            <w:u w:val="single" w:color="3366CC"/>
          </w:rPr>
          <w:t xml:space="preserve"> </w:t>
        </w:r>
        <w:r>
          <w:rPr>
            <w:color w:val="3366CC"/>
            <w:sz w:val="24"/>
            <w:u w:val="single" w:color="3366CC"/>
          </w:rPr>
          <w:t>of</w:t>
        </w:r>
        <w:r>
          <w:rPr>
            <w:color w:val="3366CC"/>
            <w:spacing w:val="-3"/>
            <w:sz w:val="24"/>
            <w:u w:val="single" w:color="3366CC"/>
          </w:rPr>
          <w:t xml:space="preserve"> </w:t>
        </w:r>
        <w:r>
          <w:rPr>
            <w:color w:val="3366CC"/>
            <w:sz w:val="24"/>
            <w:u w:val="single" w:color="3366CC"/>
          </w:rPr>
          <w:t>content</w:t>
        </w:r>
        <w:r>
          <w:rPr>
            <w:color w:val="3366CC"/>
            <w:spacing w:val="-3"/>
            <w:sz w:val="24"/>
            <w:u w:val="single" w:color="3366CC"/>
          </w:rPr>
          <w:t xml:space="preserve"> </w:t>
        </w:r>
        <w:r>
          <w:rPr>
            <w:color w:val="3366CC"/>
            <w:sz w:val="24"/>
            <w:u w:val="single" w:color="3366CC"/>
          </w:rPr>
          <w:t>and</w:t>
        </w:r>
        <w:r>
          <w:rPr>
            <w:color w:val="3366CC"/>
            <w:spacing w:val="-3"/>
            <w:sz w:val="24"/>
            <w:u w:val="single" w:color="3366CC"/>
          </w:rPr>
          <w:t xml:space="preserve"> </w:t>
        </w:r>
        <w:r>
          <w:rPr>
            <w:color w:val="3366CC"/>
            <w:sz w:val="24"/>
            <w:u w:val="single" w:color="3366CC"/>
          </w:rPr>
          <w:t>presentation</w:t>
        </w:r>
      </w:hyperlink>
      <w:r>
        <w:rPr>
          <w:color w:val="1F2021"/>
          <w:sz w:val="24"/>
        </w:rPr>
        <w:t>,</w:t>
      </w:r>
    </w:p>
    <w:p w14:paraId="108A5D1A" w14:textId="77777777" w:rsidR="002037F7" w:rsidRDefault="003C25C8">
      <w:pPr>
        <w:ind w:left="1219" w:right="1276"/>
        <w:jc w:val="both"/>
        <w:rPr>
          <w:sz w:val="24"/>
        </w:rPr>
      </w:pPr>
      <w:r>
        <w:rPr>
          <w:color w:val="1F2021"/>
          <w:sz w:val="24"/>
        </w:rPr>
        <w:t xml:space="preserve">including </w:t>
      </w:r>
      <w:hyperlink r:id="rId28">
        <w:r>
          <w:rPr>
            <w:color w:val="3366CC"/>
            <w:sz w:val="24"/>
            <w:u w:val="single" w:color="3366CC"/>
          </w:rPr>
          <w:t>layout</w:t>
        </w:r>
      </w:hyperlink>
      <w:r>
        <w:rPr>
          <w:color w:val="1F2021"/>
          <w:sz w:val="24"/>
        </w:rPr>
        <w:t xml:space="preserve">, </w:t>
      </w:r>
      <w:hyperlink r:id="rId29">
        <w:r>
          <w:rPr>
            <w:color w:val="3366CC"/>
            <w:sz w:val="24"/>
            <w:u w:val="single" w:color="3366CC"/>
          </w:rPr>
          <w:t>colors</w:t>
        </w:r>
      </w:hyperlink>
      <w:r>
        <w:rPr>
          <w:color w:val="1F2021"/>
          <w:sz w:val="24"/>
        </w:rPr>
        <w:t xml:space="preserve">, and </w:t>
      </w:r>
      <w:hyperlink r:id="rId30">
        <w:r>
          <w:rPr>
            <w:color w:val="3366CC"/>
            <w:sz w:val="24"/>
            <w:u w:val="single" w:color="3366CC"/>
          </w:rPr>
          <w:t>fonts</w:t>
        </w:r>
      </w:hyperlink>
      <w:r>
        <w:rPr>
          <w:color w:val="1F2021"/>
          <w:sz w:val="24"/>
        </w:rPr>
        <w:t xml:space="preserve">. This separation can improve content </w:t>
      </w:r>
      <w:hyperlink r:id="rId31">
        <w:r>
          <w:rPr>
            <w:color w:val="3366CC"/>
            <w:sz w:val="24"/>
            <w:u w:val="single" w:color="3366CC"/>
          </w:rPr>
          <w:t>accessibility</w:t>
        </w:r>
      </w:hyperlink>
      <w:r>
        <w:rPr>
          <w:color w:val="1F2021"/>
          <w:sz w:val="24"/>
        </w:rPr>
        <w:t>;</w:t>
      </w:r>
      <w:r>
        <w:rPr>
          <w:color w:val="1F2021"/>
          <w:spacing w:val="-64"/>
          <w:sz w:val="24"/>
        </w:rPr>
        <w:t xml:space="preserve"> </w:t>
      </w:r>
      <w:r>
        <w:rPr>
          <w:color w:val="1F2021"/>
          <w:sz w:val="24"/>
        </w:rPr>
        <w:t>provide</w:t>
      </w:r>
      <w:r>
        <w:rPr>
          <w:color w:val="1F2021"/>
          <w:spacing w:val="-5"/>
          <w:sz w:val="24"/>
        </w:rPr>
        <w:t xml:space="preserve"> </w:t>
      </w:r>
      <w:r>
        <w:rPr>
          <w:color w:val="1F2021"/>
          <w:sz w:val="24"/>
        </w:rPr>
        <w:t>more</w:t>
      </w:r>
      <w:r>
        <w:rPr>
          <w:color w:val="1F2021"/>
          <w:spacing w:val="-5"/>
          <w:sz w:val="24"/>
        </w:rPr>
        <w:t xml:space="preserve"> </w:t>
      </w:r>
      <w:r>
        <w:rPr>
          <w:color w:val="1F2021"/>
          <w:sz w:val="24"/>
        </w:rPr>
        <w:t>flexibility</w:t>
      </w:r>
      <w:r>
        <w:rPr>
          <w:color w:val="1F2021"/>
          <w:spacing w:val="-4"/>
          <w:sz w:val="24"/>
        </w:rPr>
        <w:t xml:space="preserve"> </w:t>
      </w:r>
      <w:r>
        <w:rPr>
          <w:color w:val="1F2021"/>
          <w:sz w:val="24"/>
        </w:rPr>
        <w:t>and</w:t>
      </w:r>
      <w:r>
        <w:rPr>
          <w:color w:val="1F2021"/>
          <w:spacing w:val="-2"/>
          <w:sz w:val="24"/>
        </w:rPr>
        <w:t xml:space="preserve"> </w:t>
      </w:r>
      <w:r>
        <w:rPr>
          <w:color w:val="1F2021"/>
          <w:sz w:val="24"/>
        </w:rPr>
        <w:t>control</w:t>
      </w:r>
      <w:r>
        <w:rPr>
          <w:color w:val="1F2021"/>
          <w:spacing w:val="-2"/>
          <w:sz w:val="24"/>
        </w:rPr>
        <w:t xml:space="preserve"> </w:t>
      </w:r>
      <w:r>
        <w:rPr>
          <w:color w:val="1F2021"/>
          <w:sz w:val="24"/>
        </w:rPr>
        <w:t>in</w:t>
      </w:r>
      <w:r>
        <w:rPr>
          <w:color w:val="1F2021"/>
          <w:spacing w:val="-2"/>
          <w:sz w:val="24"/>
        </w:rPr>
        <w:t xml:space="preserve"> </w:t>
      </w:r>
      <w:r>
        <w:rPr>
          <w:color w:val="1F2021"/>
          <w:sz w:val="24"/>
        </w:rPr>
        <w:t>the</w:t>
      </w:r>
      <w:r>
        <w:rPr>
          <w:color w:val="1F2021"/>
          <w:spacing w:val="-2"/>
          <w:sz w:val="24"/>
        </w:rPr>
        <w:t xml:space="preserve"> </w:t>
      </w:r>
      <w:r>
        <w:rPr>
          <w:color w:val="1F2021"/>
          <w:sz w:val="24"/>
        </w:rPr>
        <w:t>specification</w:t>
      </w:r>
      <w:r>
        <w:rPr>
          <w:color w:val="1F2021"/>
          <w:spacing w:val="-4"/>
          <w:sz w:val="24"/>
        </w:rPr>
        <w:t xml:space="preserve"> </w:t>
      </w:r>
      <w:r>
        <w:rPr>
          <w:color w:val="1F2021"/>
          <w:sz w:val="24"/>
        </w:rPr>
        <w:t>of</w:t>
      </w:r>
      <w:r>
        <w:rPr>
          <w:color w:val="1F2021"/>
          <w:spacing w:val="-2"/>
          <w:sz w:val="24"/>
        </w:rPr>
        <w:t xml:space="preserve"> </w:t>
      </w:r>
      <w:r>
        <w:rPr>
          <w:color w:val="1F2021"/>
          <w:sz w:val="24"/>
        </w:rPr>
        <w:t>presentation</w:t>
      </w:r>
      <w:r>
        <w:rPr>
          <w:color w:val="1F2021"/>
          <w:spacing w:val="-2"/>
          <w:sz w:val="24"/>
        </w:rPr>
        <w:t xml:space="preserve"> </w:t>
      </w:r>
      <w:r>
        <w:rPr>
          <w:color w:val="1F2021"/>
          <w:sz w:val="24"/>
        </w:rPr>
        <w:t>characteristics;</w:t>
      </w:r>
      <w:r>
        <w:rPr>
          <w:color w:val="1F2021"/>
          <w:spacing w:val="-64"/>
          <w:sz w:val="24"/>
        </w:rPr>
        <w:t xml:space="preserve"> </w:t>
      </w:r>
      <w:r>
        <w:rPr>
          <w:color w:val="1F2021"/>
          <w:sz w:val="24"/>
        </w:rPr>
        <w:t xml:space="preserve">enable multiple </w:t>
      </w:r>
      <w:hyperlink r:id="rId32">
        <w:r>
          <w:rPr>
            <w:color w:val="3366CC"/>
            <w:sz w:val="24"/>
            <w:u w:val="single" w:color="3366CC"/>
          </w:rPr>
          <w:t>web pages</w:t>
        </w:r>
        <w:r>
          <w:rPr>
            <w:color w:val="3366CC"/>
            <w:sz w:val="24"/>
          </w:rPr>
          <w:t xml:space="preserve"> </w:t>
        </w:r>
      </w:hyperlink>
      <w:r>
        <w:rPr>
          <w:color w:val="1F2021"/>
          <w:sz w:val="24"/>
        </w:rPr>
        <w:t>to share formatting by specifying the relevant CSS in a</w:t>
      </w:r>
      <w:r>
        <w:rPr>
          <w:color w:val="1F2021"/>
          <w:spacing w:val="1"/>
          <w:sz w:val="24"/>
        </w:rPr>
        <w:t xml:space="preserve"> </w:t>
      </w:r>
      <w:r>
        <w:rPr>
          <w:color w:val="1F2021"/>
          <w:sz w:val="24"/>
        </w:rPr>
        <w:t>separate .css file, which reduces complexity and repetition in the structural content;</w:t>
      </w:r>
      <w:r>
        <w:rPr>
          <w:color w:val="1F2021"/>
          <w:spacing w:val="1"/>
          <w:sz w:val="24"/>
        </w:rPr>
        <w:t xml:space="preserve"> </w:t>
      </w:r>
      <w:r>
        <w:rPr>
          <w:color w:val="1F2021"/>
          <w:sz w:val="24"/>
        </w:rPr>
        <w:t xml:space="preserve">and enable the .css file to be </w:t>
      </w:r>
      <w:hyperlink r:id="rId33">
        <w:r>
          <w:rPr>
            <w:color w:val="3366CC"/>
            <w:sz w:val="24"/>
            <w:u w:val="single" w:color="3366CC"/>
          </w:rPr>
          <w:t>cached</w:t>
        </w:r>
        <w:r>
          <w:rPr>
            <w:color w:val="3366CC"/>
            <w:sz w:val="24"/>
          </w:rPr>
          <w:t xml:space="preserve"> </w:t>
        </w:r>
      </w:hyperlink>
      <w:r>
        <w:rPr>
          <w:color w:val="1F2021"/>
          <w:sz w:val="24"/>
        </w:rPr>
        <w:t>to improve the page load speed between the</w:t>
      </w:r>
      <w:r>
        <w:rPr>
          <w:color w:val="1F2021"/>
          <w:spacing w:val="1"/>
          <w:sz w:val="24"/>
        </w:rPr>
        <w:t xml:space="preserve"> </w:t>
      </w:r>
      <w:r>
        <w:rPr>
          <w:color w:val="1F2021"/>
          <w:sz w:val="24"/>
        </w:rPr>
        <w:t>pages</w:t>
      </w:r>
      <w:r>
        <w:rPr>
          <w:color w:val="1F2021"/>
          <w:spacing w:val="-1"/>
          <w:sz w:val="24"/>
        </w:rPr>
        <w:t xml:space="preserve"> </w:t>
      </w:r>
      <w:r>
        <w:rPr>
          <w:color w:val="1F2021"/>
          <w:sz w:val="24"/>
        </w:rPr>
        <w:t>that share the</w:t>
      </w:r>
      <w:r>
        <w:rPr>
          <w:color w:val="1F2021"/>
          <w:spacing w:val="-2"/>
          <w:sz w:val="24"/>
        </w:rPr>
        <w:t xml:space="preserve"> </w:t>
      </w:r>
      <w:r>
        <w:rPr>
          <w:color w:val="1F2021"/>
          <w:sz w:val="24"/>
        </w:rPr>
        <w:t>file</w:t>
      </w:r>
      <w:r>
        <w:rPr>
          <w:color w:val="1F2021"/>
          <w:spacing w:val="-1"/>
          <w:sz w:val="24"/>
        </w:rPr>
        <w:t xml:space="preserve"> </w:t>
      </w:r>
      <w:r>
        <w:rPr>
          <w:color w:val="1F2021"/>
          <w:sz w:val="24"/>
        </w:rPr>
        <w:t>and its formatting.</w:t>
      </w:r>
    </w:p>
    <w:p w14:paraId="27225616" w14:textId="77777777" w:rsidR="002037F7" w:rsidRDefault="002037F7">
      <w:pPr>
        <w:pStyle w:val="BodyText"/>
        <w:jc w:val="both"/>
        <w:rPr>
          <w:rFonts w:ascii="Arial MT"/>
          <w:sz w:val="26"/>
        </w:rPr>
      </w:pPr>
    </w:p>
    <w:p w14:paraId="6B4D40D6" w14:textId="77777777" w:rsidR="002037F7" w:rsidRDefault="003C25C8">
      <w:pPr>
        <w:pStyle w:val="ListParagraph"/>
        <w:numPr>
          <w:ilvl w:val="1"/>
          <w:numId w:val="1"/>
        </w:numPr>
        <w:tabs>
          <w:tab w:val="left" w:pos="1642"/>
        </w:tabs>
        <w:spacing w:before="207"/>
        <w:ind w:left="1641" w:hanging="423"/>
        <w:jc w:val="both"/>
        <w:rPr>
          <w:sz w:val="28"/>
        </w:rPr>
      </w:pPr>
      <w:r>
        <w:rPr>
          <w:sz w:val="28"/>
        </w:rPr>
        <w:t>BOOTSTRAP</w:t>
      </w:r>
    </w:p>
    <w:p w14:paraId="0DBD5073" w14:textId="77777777" w:rsidR="002037F7" w:rsidRDefault="003C25C8">
      <w:pPr>
        <w:spacing w:before="243"/>
        <w:ind w:left="1219" w:right="1231"/>
        <w:jc w:val="both"/>
        <w:rPr>
          <w:sz w:val="24"/>
        </w:rPr>
      </w:pPr>
      <w:r>
        <w:rPr>
          <w:b/>
          <w:bCs/>
          <w:color w:val="1F2021"/>
          <w:sz w:val="24"/>
        </w:rPr>
        <w:t>Bootstrap</w:t>
      </w:r>
      <w:r>
        <w:rPr>
          <w:color w:val="1F2021"/>
          <w:sz w:val="24"/>
        </w:rPr>
        <w:t xml:space="preserve"> is an HTML, CSS and JS library that focuses on simplifying the</w:t>
      </w:r>
      <w:r>
        <w:rPr>
          <w:color w:val="1F2021"/>
          <w:spacing w:val="1"/>
          <w:sz w:val="24"/>
        </w:rPr>
        <w:t xml:space="preserve"> </w:t>
      </w:r>
      <w:r>
        <w:rPr>
          <w:color w:val="1F2021"/>
          <w:sz w:val="24"/>
        </w:rPr>
        <w:t xml:space="preserve">development of informative web pages (as opposed to </w:t>
      </w:r>
      <w:hyperlink r:id="rId34">
        <w:r>
          <w:rPr>
            <w:color w:val="3366CC"/>
            <w:sz w:val="24"/>
            <w:u w:val="single" w:color="3366CC"/>
          </w:rPr>
          <w:t>web applications</w:t>
        </w:r>
      </w:hyperlink>
      <w:r>
        <w:rPr>
          <w:color w:val="1F2021"/>
          <w:sz w:val="24"/>
        </w:rPr>
        <w:t>). The primary</w:t>
      </w:r>
      <w:r>
        <w:rPr>
          <w:color w:val="1F2021"/>
          <w:spacing w:val="-64"/>
          <w:sz w:val="24"/>
        </w:rPr>
        <w:t xml:space="preserve"> </w:t>
      </w:r>
      <w:r>
        <w:rPr>
          <w:color w:val="1F2021"/>
          <w:sz w:val="24"/>
        </w:rPr>
        <w:t>purpose of adding it to a web project is to apply Bootstrap's choices of color, size, font</w:t>
      </w:r>
      <w:r>
        <w:rPr>
          <w:color w:val="1F2021"/>
          <w:spacing w:val="-64"/>
          <w:sz w:val="24"/>
        </w:rPr>
        <w:t xml:space="preserve"> </w:t>
      </w:r>
      <w:r>
        <w:rPr>
          <w:color w:val="1F2021"/>
          <w:sz w:val="24"/>
        </w:rPr>
        <w:t>and layout to that project. As such, the primary factor is whether the developers in</w:t>
      </w:r>
      <w:r>
        <w:rPr>
          <w:color w:val="1F2021"/>
          <w:spacing w:val="1"/>
          <w:sz w:val="24"/>
        </w:rPr>
        <w:t xml:space="preserve"> </w:t>
      </w:r>
      <w:r>
        <w:rPr>
          <w:color w:val="1F2021"/>
          <w:sz w:val="24"/>
        </w:rPr>
        <w:t>charge find those choices to their liking. Once added to a project, Bootstrap provides</w:t>
      </w:r>
      <w:r>
        <w:rPr>
          <w:color w:val="1F2021"/>
          <w:spacing w:val="1"/>
          <w:sz w:val="24"/>
        </w:rPr>
        <w:t xml:space="preserve"> </w:t>
      </w:r>
      <w:r>
        <w:rPr>
          <w:color w:val="1F2021"/>
          <w:sz w:val="24"/>
        </w:rPr>
        <w:t xml:space="preserve">basic style definitions for all </w:t>
      </w:r>
      <w:hyperlink r:id="rId35">
        <w:r>
          <w:rPr>
            <w:color w:val="3366CC"/>
            <w:sz w:val="24"/>
            <w:u w:val="single" w:color="3366CC"/>
          </w:rPr>
          <w:t>HTML elements</w:t>
        </w:r>
      </w:hyperlink>
      <w:r>
        <w:rPr>
          <w:color w:val="1F2021"/>
          <w:sz w:val="24"/>
        </w:rPr>
        <w:t>. The result is a uniform appearance for</w:t>
      </w:r>
      <w:r>
        <w:rPr>
          <w:color w:val="1F2021"/>
          <w:spacing w:val="1"/>
          <w:sz w:val="24"/>
        </w:rPr>
        <w:t xml:space="preserve"> </w:t>
      </w:r>
      <w:r>
        <w:rPr>
          <w:color w:val="1F2021"/>
          <w:sz w:val="24"/>
        </w:rPr>
        <w:t xml:space="preserve">prose, tables and form elements across </w:t>
      </w:r>
      <w:hyperlink r:id="rId36">
        <w:r>
          <w:rPr>
            <w:color w:val="3366CC"/>
            <w:sz w:val="24"/>
            <w:u w:val="single" w:color="3366CC"/>
          </w:rPr>
          <w:t>web browsers</w:t>
        </w:r>
      </w:hyperlink>
      <w:r>
        <w:rPr>
          <w:color w:val="1F2021"/>
          <w:sz w:val="24"/>
        </w:rPr>
        <w:t>. In addition, developers can</w:t>
      </w:r>
      <w:r>
        <w:rPr>
          <w:color w:val="1F2021"/>
          <w:spacing w:val="1"/>
          <w:sz w:val="24"/>
        </w:rPr>
        <w:t xml:space="preserve"> </w:t>
      </w:r>
      <w:r>
        <w:rPr>
          <w:color w:val="1F2021"/>
          <w:sz w:val="24"/>
        </w:rPr>
        <w:t>take advantage of CSS classes defined in Bootstrap to further customize the</w:t>
      </w:r>
      <w:r>
        <w:rPr>
          <w:color w:val="1F2021"/>
          <w:spacing w:val="1"/>
          <w:sz w:val="24"/>
        </w:rPr>
        <w:t xml:space="preserve"> </w:t>
      </w:r>
      <w:r>
        <w:rPr>
          <w:color w:val="1F2021"/>
          <w:sz w:val="24"/>
        </w:rPr>
        <w:t>appearance of their contents. For example, Bootstrap has provisioned for light- and</w:t>
      </w:r>
      <w:r>
        <w:rPr>
          <w:color w:val="1F2021"/>
          <w:spacing w:val="1"/>
          <w:sz w:val="24"/>
        </w:rPr>
        <w:t xml:space="preserve"> </w:t>
      </w:r>
      <w:r>
        <w:rPr>
          <w:color w:val="1F2021"/>
          <w:sz w:val="24"/>
        </w:rPr>
        <w:t xml:space="preserve">dark-colored tables, page headings, more prominent </w:t>
      </w:r>
      <w:hyperlink r:id="rId37">
        <w:r>
          <w:rPr>
            <w:color w:val="3366CC"/>
            <w:sz w:val="24"/>
            <w:u w:val="single" w:color="3366CC"/>
          </w:rPr>
          <w:t>pull quotes</w:t>
        </w:r>
      </w:hyperlink>
      <w:r>
        <w:rPr>
          <w:color w:val="1F2021"/>
          <w:sz w:val="24"/>
        </w:rPr>
        <w:t>, and text with a</w:t>
      </w:r>
      <w:r>
        <w:rPr>
          <w:color w:val="1F2021"/>
          <w:spacing w:val="1"/>
          <w:sz w:val="24"/>
        </w:rPr>
        <w:t xml:space="preserve"> </w:t>
      </w:r>
      <w:r>
        <w:rPr>
          <w:color w:val="1F2021"/>
          <w:sz w:val="24"/>
        </w:rPr>
        <w:t>highlight.</w:t>
      </w:r>
    </w:p>
    <w:p w14:paraId="32C40540" w14:textId="77777777" w:rsidR="002037F7" w:rsidRDefault="002037F7">
      <w:pPr>
        <w:pStyle w:val="BodyText"/>
        <w:rPr>
          <w:rFonts w:ascii="Arial MT"/>
          <w:sz w:val="26"/>
        </w:rPr>
      </w:pPr>
    </w:p>
    <w:p w14:paraId="250A27F1" w14:textId="77777777" w:rsidR="002037F7" w:rsidRDefault="002037F7">
      <w:pPr>
        <w:pStyle w:val="BodyText"/>
        <w:spacing w:before="9"/>
        <w:rPr>
          <w:rFonts w:ascii="Arial MT"/>
          <w:sz w:val="37"/>
        </w:rPr>
      </w:pPr>
    </w:p>
    <w:p w14:paraId="11AB0B2A" w14:textId="77777777" w:rsidR="002037F7" w:rsidRDefault="003C25C8">
      <w:pPr>
        <w:ind w:left="198"/>
        <w:jc w:val="center"/>
        <w:rPr>
          <w:sz w:val="23"/>
        </w:rPr>
      </w:pPr>
      <w:r>
        <w:rPr>
          <w:sz w:val="23"/>
        </w:rPr>
        <w:t>2</w:t>
      </w:r>
    </w:p>
    <w:p w14:paraId="69D81017" w14:textId="77777777" w:rsidR="002037F7" w:rsidRDefault="002037F7">
      <w:pPr>
        <w:jc w:val="center"/>
        <w:rPr>
          <w:sz w:val="23"/>
        </w:rPr>
        <w:sectPr w:rsidR="002037F7">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20EE2749" w14:textId="77777777" w:rsidR="002037F7" w:rsidRDefault="002037F7">
      <w:pPr>
        <w:pStyle w:val="BodyText"/>
        <w:spacing w:before="10"/>
        <w:rPr>
          <w:sz w:val="7"/>
        </w:rPr>
      </w:pPr>
    </w:p>
    <w:p w14:paraId="6B65E8B1" w14:textId="77777777" w:rsidR="002037F7" w:rsidRDefault="003C25C8">
      <w:pPr>
        <w:pStyle w:val="BodyText"/>
        <w:spacing w:line="20" w:lineRule="exact"/>
        <w:ind w:left="1206"/>
        <w:rPr>
          <w:sz w:val="2"/>
        </w:rPr>
      </w:pPr>
      <w:r>
        <w:rPr>
          <w:noProof/>
          <w:sz w:val="2"/>
        </w:rPr>
        <mc:AlternateContent>
          <mc:Choice Requires="wpg">
            <w:drawing>
              <wp:inline distT="0" distB="0" distL="0" distR="0" wp14:anchorId="47439D37" wp14:editId="07F31F40">
                <wp:extent cx="5791835" cy="5080"/>
                <wp:effectExtent l="13335" t="10160" r="5080" b="3810"/>
                <wp:docPr id="1141972071" name="Group 4"/>
                <wp:cNvGraphicFramePr/>
                <a:graphic xmlns:a="http://schemas.openxmlformats.org/drawingml/2006/main">
                  <a:graphicData uri="http://schemas.microsoft.com/office/word/2010/wordprocessingGroup">
                    <wpg:wgp>
                      <wpg:cNvGrpSpPr/>
                      <wpg:grpSpPr>
                        <a:xfrm>
                          <a:off x="0" y="0"/>
                          <a:ext cx="5791835" cy="5080"/>
                          <a:chOff x="0" y="0"/>
                          <a:chExt cx="9121" cy="8"/>
                        </a:xfrm>
                      </wpg:grpSpPr>
                      <wps:wsp>
                        <wps:cNvPr id="1829356242" name="Line 5"/>
                        <wps:cNvCnPr>
                          <a:cxnSpLocks noChangeShapeType="1"/>
                        </wps:cNvCnPr>
                        <wps:spPr bwMode="auto">
                          <a:xfrm>
                            <a:off x="0" y="4"/>
                            <a:ext cx="9121" cy="0"/>
                          </a:xfrm>
                          <a:prstGeom prst="line">
                            <a:avLst/>
                          </a:prstGeom>
                          <a:noFill/>
                          <a:ln w="4802">
                            <a:solidFill>
                              <a:srgbClr val="000000"/>
                            </a:solidFill>
                            <a:round/>
                          </a:ln>
                        </wps:spPr>
                        <wps:bodyPr/>
                      </wps:wsp>
                    </wpg:wgp>
                  </a:graphicData>
                </a:graphic>
              </wp:inline>
            </w:drawing>
          </mc:Choice>
          <mc:Fallback xmlns:wpsCustomData="http://www.wps.cn/officeDocument/2013/wpsCustomData">
            <w:pict>
              <v:group id="Group 4" o:spid="_x0000_s1026" o:spt="203" style="height:0.4pt;width:456.05pt;" coordsize="9121,8" o:gfxdata="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IDwDj0wAAAAIBAAAPAAAAAAAAAAEAIAAAACIAAABkcnMvZG93bnJldi54&#10;bWxQSwECFAAUAAAACACHTuJAKF53CjgCAADSBAAADgAAAAAAAAABACAAAAAiAQAAZHJzL2Uyb0Rv&#10;Yy54bWxQSwUGAAAAAAYABgBZAQAAzAUAAAAA&#10;">
                <o:lock v:ext="edit" aspectratio="f"/>
                <v:line id="Line 5" o:spid="_x0000_s1026" o:spt="20" style="position:absolute;left:0;top:4;height:0;width:9121;" filled="f" stroked="t" coordsize="21600,21600" o:gfxdata="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Nq874A&#10;AADjAAAADwAAAAAAAAABACAAAAAiAAAAZHJzL2Rvd25yZXYueG1sUEsBAhQAFAAAAAgAh07iQDMv&#10;BZ47AAAAOQAAABAAAAAAAAAAAQAgAAAADQEAAGRycy9zaGFwZXhtbC54bWxQSwUGAAAAAAYABgBb&#10;AQAAtwMAAAAA&#10;">
                  <v:fill on="f" focussize="0,0"/>
                  <v:stroke weight="0.378110236220472pt" color="#000000" joinstyle="round"/>
                  <v:imagedata o:title=""/>
                  <o:lock v:ext="edit" aspectratio="f"/>
                </v:line>
                <w10:wrap type="none"/>
                <w10:anchorlock/>
              </v:group>
            </w:pict>
          </mc:Fallback>
        </mc:AlternateContent>
      </w:r>
    </w:p>
    <w:p w14:paraId="3F9CD1F3" w14:textId="77777777" w:rsidR="002037F7" w:rsidRDefault="003C25C8">
      <w:pPr>
        <w:tabs>
          <w:tab w:val="left" w:pos="8049"/>
        </w:tabs>
        <w:ind w:left="1219"/>
        <w:rPr>
          <w:i/>
          <w:sz w:val="23"/>
        </w:rPr>
      </w:pP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7E2F36A8" w14:textId="77777777" w:rsidR="002037F7" w:rsidRDefault="002037F7">
      <w:pPr>
        <w:pStyle w:val="BodyText"/>
        <w:rPr>
          <w:i/>
          <w:sz w:val="26"/>
        </w:rPr>
      </w:pPr>
    </w:p>
    <w:p w14:paraId="7450D3FF" w14:textId="77777777" w:rsidR="002037F7" w:rsidRDefault="002037F7">
      <w:pPr>
        <w:pStyle w:val="BodyText"/>
        <w:rPr>
          <w:i/>
          <w:sz w:val="26"/>
        </w:rPr>
      </w:pPr>
    </w:p>
    <w:p w14:paraId="5BE1DF56" w14:textId="77777777" w:rsidR="002037F7" w:rsidRDefault="002037F7">
      <w:pPr>
        <w:pStyle w:val="BodyText"/>
        <w:rPr>
          <w:i/>
          <w:sz w:val="26"/>
        </w:rPr>
      </w:pPr>
    </w:p>
    <w:p w14:paraId="0341D045" w14:textId="77777777" w:rsidR="002037F7" w:rsidRDefault="002037F7">
      <w:pPr>
        <w:pStyle w:val="BodyText"/>
        <w:rPr>
          <w:i/>
          <w:sz w:val="26"/>
        </w:rPr>
      </w:pPr>
    </w:p>
    <w:p w14:paraId="0EDF9B5F" w14:textId="77777777" w:rsidR="002037F7" w:rsidRDefault="003C25C8">
      <w:pPr>
        <w:pStyle w:val="ListParagraph"/>
        <w:numPr>
          <w:ilvl w:val="1"/>
          <w:numId w:val="1"/>
        </w:numPr>
        <w:tabs>
          <w:tab w:val="left" w:pos="1712"/>
        </w:tabs>
        <w:spacing w:before="187"/>
        <w:ind w:left="1711" w:hanging="493"/>
        <w:rPr>
          <w:sz w:val="28"/>
        </w:rPr>
      </w:pPr>
      <w:r>
        <w:rPr>
          <w:sz w:val="28"/>
        </w:rPr>
        <w:t>JAVASCRIPT</w:t>
      </w:r>
    </w:p>
    <w:p w14:paraId="335836C0" w14:textId="77777777" w:rsidR="002037F7" w:rsidRDefault="002037F7">
      <w:pPr>
        <w:pStyle w:val="BodyText"/>
        <w:spacing w:before="3"/>
        <w:rPr>
          <w:sz w:val="30"/>
        </w:rPr>
      </w:pPr>
    </w:p>
    <w:p w14:paraId="5A3926CF" w14:textId="77777777" w:rsidR="002037F7" w:rsidRDefault="003C25C8">
      <w:pPr>
        <w:ind w:left="1219" w:right="1383"/>
        <w:jc w:val="both"/>
        <w:rPr>
          <w:sz w:val="24"/>
        </w:rPr>
      </w:pPr>
      <w:r>
        <w:rPr>
          <w:noProof/>
        </w:rPr>
        <mc:AlternateContent>
          <mc:Choice Requires="wps">
            <w:drawing>
              <wp:anchor distT="0" distB="0" distL="114300" distR="114300" simplePos="0" relativeHeight="251655168" behindDoc="1" locked="0" layoutInCell="1" allowOverlap="1" wp14:anchorId="15028CAE" wp14:editId="1DDBAC0E">
                <wp:simplePos x="0" y="0"/>
                <wp:positionH relativeFrom="page">
                  <wp:posOffset>5109210</wp:posOffset>
                </wp:positionH>
                <wp:positionV relativeFrom="paragraph">
                  <wp:posOffset>628650</wp:posOffset>
                </wp:positionV>
                <wp:extent cx="168910" cy="7620"/>
                <wp:effectExtent l="3810" t="0" r="0" b="3175"/>
                <wp:wrapNone/>
                <wp:docPr id="112907935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
                        </a:xfrm>
                        <a:prstGeom prst="rect">
                          <a:avLst/>
                        </a:prstGeom>
                        <a:solidFill>
                          <a:srgbClr val="3366CC"/>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6" o:spid="_x0000_s1026" o:spt="1" style="position:absolute;left:0pt;margin-left:402.3pt;margin-top:49.5pt;height:0.6pt;width:13.3pt;mso-position-horizontal-relative:page;z-index:-251653120;mso-width-relative:page;mso-height-relative:page;" fillcolor="#3366CC" filled="t" stroked="f" coordsize="21600,21600" o:gfxdata="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zKscHVAAAACgEAAA8A&#10;AAAAAAAAAQAgAAAAIgAAAGRycy9kb3ducmV2LnhtbFBLAQIUABQAAAAIAIdO4kA1D3GfGgIAAC8E&#10;AAAOAAAAAAAAAAEAIAAAACQBAABkcnMvZTJvRG9jLnhtbFBLBQYAAAAABgAGAFkBAACwBQAAAAA=&#10;">
                <v:fill on="t" focussize="0,0"/>
                <v:stroke on="f"/>
                <v:imagedata o:title=""/>
                <o:lock v:ext="edit" aspectratio="f"/>
              </v:rect>
            </w:pict>
          </mc:Fallback>
        </mc:AlternateContent>
      </w:r>
      <w:r>
        <w:rPr>
          <w:b/>
          <w:color w:val="1F2021"/>
          <w:sz w:val="24"/>
        </w:rPr>
        <w:t xml:space="preserve">JavaScript </w:t>
      </w:r>
      <w:r>
        <w:rPr>
          <w:color w:val="1F2021"/>
          <w:sz w:val="24"/>
        </w:rPr>
        <w:t xml:space="preserve">, often abbreviated as </w:t>
      </w:r>
      <w:r>
        <w:rPr>
          <w:b/>
          <w:color w:val="1F2021"/>
          <w:sz w:val="24"/>
        </w:rPr>
        <w:t>JS</w:t>
      </w:r>
      <w:r>
        <w:rPr>
          <w:color w:val="1F2021"/>
          <w:sz w:val="24"/>
        </w:rPr>
        <w:t xml:space="preserve">, is a </w:t>
      </w:r>
      <w:hyperlink r:id="rId38">
        <w:r>
          <w:rPr>
            <w:color w:val="3366CC"/>
            <w:sz w:val="24"/>
            <w:u w:val="single" w:color="3366CC"/>
          </w:rPr>
          <w:t>programming language</w:t>
        </w:r>
        <w:r>
          <w:rPr>
            <w:color w:val="3366CC"/>
            <w:sz w:val="24"/>
          </w:rPr>
          <w:t xml:space="preserve"> </w:t>
        </w:r>
      </w:hyperlink>
      <w:r>
        <w:rPr>
          <w:color w:val="1F2021"/>
          <w:sz w:val="24"/>
        </w:rPr>
        <w:t>and core</w:t>
      </w:r>
      <w:r>
        <w:rPr>
          <w:color w:val="1F2021"/>
          <w:spacing w:val="1"/>
          <w:sz w:val="24"/>
        </w:rPr>
        <w:t xml:space="preserve"> </w:t>
      </w:r>
      <w:r>
        <w:rPr>
          <w:color w:val="1F2021"/>
          <w:sz w:val="24"/>
        </w:rPr>
        <w:t xml:space="preserve">technology of </w:t>
      </w:r>
      <w:hyperlink r:id="rId39">
        <w:r>
          <w:rPr>
            <w:color w:val="3366CC"/>
            <w:sz w:val="24"/>
            <w:u w:val="single" w:color="3366CC"/>
          </w:rPr>
          <w:t>the Web</w:t>
        </w:r>
      </w:hyperlink>
      <w:r>
        <w:rPr>
          <w:color w:val="1F2021"/>
          <w:sz w:val="24"/>
        </w:rPr>
        <w:t xml:space="preserve">, alongside </w:t>
      </w:r>
      <w:hyperlink r:id="rId40">
        <w:r>
          <w:rPr>
            <w:color w:val="3366CC"/>
            <w:sz w:val="24"/>
            <w:u w:val="single" w:color="3366CC"/>
          </w:rPr>
          <w:t>HTML</w:t>
        </w:r>
        <w:r>
          <w:rPr>
            <w:color w:val="3366CC"/>
            <w:sz w:val="24"/>
          </w:rPr>
          <w:t xml:space="preserve"> </w:t>
        </w:r>
      </w:hyperlink>
      <w:r>
        <w:rPr>
          <w:color w:val="1F2021"/>
          <w:sz w:val="24"/>
        </w:rPr>
        <w:t xml:space="preserve">and </w:t>
      </w:r>
      <w:hyperlink r:id="rId41">
        <w:r>
          <w:rPr>
            <w:color w:val="3366CC"/>
            <w:sz w:val="24"/>
            <w:u w:val="single" w:color="3366CC"/>
          </w:rPr>
          <w:t>CSS</w:t>
        </w:r>
      </w:hyperlink>
      <w:r>
        <w:rPr>
          <w:color w:val="1F2021"/>
          <w:sz w:val="24"/>
        </w:rPr>
        <w:t xml:space="preserve">. 99% of </w:t>
      </w:r>
      <w:hyperlink r:id="rId42">
        <w:r>
          <w:rPr>
            <w:color w:val="3366CC"/>
            <w:sz w:val="24"/>
            <w:u w:val="single" w:color="3366CC"/>
          </w:rPr>
          <w:t>websites</w:t>
        </w:r>
        <w:r>
          <w:rPr>
            <w:color w:val="3366CC"/>
            <w:sz w:val="24"/>
          </w:rPr>
          <w:t xml:space="preserve"> </w:t>
        </w:r>
      </w:hyperlink>
      <w:r>
        <w:rPr>
          <w:color w:val="1F2021"/>
          <w:sz w:val="24"/>
        </w:rPr>
        <w:t>use JavaScript</w:t>
      </w:r>
      <w:r>
        <w:rPr>
          <w:color w:val="1F2021"/>
          <w:spacing w:val="1"/>
          <w:sz w:val="24"/>
        </w:rPr>
        <w:t xml:space="preserve"> </w:t>
      </w:r>
      <w:r>
        <w:rPr>
          <w:color w:val="1F2021"/>
          <w:sz w:val="24"/>
        </w:rPr>
        <w:t xml:space="preserve">on the </w:t>
      </w:r>
      <w:hyperlink r:id="rId43">
        <w:r>
          <w:rPr>
            <w:color w:val="3366CC"/>
            <w:sz w:val="24"/>
            <w:u w:val="single" w:color="3366CC"/>
          </w:rPr>
          <w:t>client</w:t>
        </w:r>
        <w:r>
          <w:rPr>
            <w:color w:val="3366CC"/>
            <w:sz w:val="24"/>
          </w:rPr>
          <w:t xml:space="preserve"> </w:t>
        </w:r>
      </w:hyperlink>
      <w:r>
        <w:rPr>
          <w:color w:val="1F2021"/>
          <w:sz w:val="24"/>
        </w:rPr>
        <w:t xml:space="preserve">side for </w:t>
      </w:r>
      <w:hyperlink r:id="rId44">
        <w:r>
          <w:rPr>
            <w:color w:val="3366CC"/>
            <w:sz w:val="24"/>
            <w:u w:val="single" w:color="3366CC"/>
          </w:rPr>
          <w:t>webpage</w:t>
        </w:r>
        <w:r>
          <w:rPr>
            <w:color w:val="3366CC"/>
            <w:sz w:val="24"/>
          </w:rPr>
          <w:t xml:space="preserve"> </w:t>
        </w:r>
      </w:hyperlink>
      <w:r>
        <w:rPr>
          <w:color w:val="1F2021"/>
          <w:sz w:val="24"/>
        </w:rPr>
        <w:t xml:space="preserve">behavior. JavaScript is a </w:t>
      </w:r>
      <w:hyperlink r:id="rId45">
        <w:r>
          <w:rPr>
            <w:color w:val="3366CC"/>
            <w:sz w:val="24"/>
            <w:u w:val="single" w:color="3366CC"/>
          </w:rPr>
          <w:t>high-level</w:t>
        </w:r>
      </w:hyperlink>
      <w:r>
        <w:rPr>
          <w:color w:val="1F2021"/>
          <w:sz w:val="24"/>
        </w:rPr>
        <w:t xml:space="preserve">, often </w:t>
      </w:r>
      <w:hyperlink r:id="rId46">
        <w:r>
          <w:rPr>
            <w:color w:val="3366CC"/>
            <w:sz w:val="24"/>
            <w:u w:val="single" w:color="3366CC"/>
          </w:rPr>
          <w:t>just-in-time</w:t>
        </w:r>
      </w:hyperlink>
      <w:r>
        <w:rPr>
          <w:color w:val="3366CC"/>
          <w:spacing w:val="1"/>
          <w:sz w:val="24"/>
        </w:rPr>
        <w:t xml:space="preserve"> </w:t>
      </w:r>
      <w:hyperlink r:id="rId47">
        <w:r>
          <w:rPr>
            <w:color w:val="3366CC"/>
            <w:sz w:val="24"/>
            <w:u w:val="single" w:color="3366CC"/>
          </w:rPr>
          <w:t>compiled</w:t>
        </w:r>
        <w:r>
          <w:rPr>
            <w:color w:val="3366CC"/>
            <w:sz w:val="24"/>
          </w:rPr>
          <w:t xml:space="preserve"> </w:t>
        </w:r>
      </w:hyperlink>
      <w:r>
        <w:rPr>
          <w:color w:val="1F2021"/>
          <w:sz w:val="24"/>
        </w:rPr>
        <w:t xml:space="preserve">language that conforms to the </w:t>
      </w:r>
      <w:hyperlink r:id="rId48">
        <w:r>
          <w:rPr>
            <w:color w:val="3366CC"/>
            <w:sz w:val="24"/>
            <w:u w:val="single" w:color="3366CC"/>
          </w:rPr>
          <w:t>ECMAScript</w:t>
        </w:r>
        <w:r>
          <w:rPr>
            <w:color w:val="3366CC"/>
            <w:sz w:val="24"/>
          </w:rPr>
          <w:t xml:space="preserve"> </w:t>
        </w:r>
      </w:hyperlink>
      <w:r>
        <w:rPr>
          <w:color w:val="1F2021"/>
          <w:sz w:val="24"/>
        </w:rPr>
        <w:t>standard.</w:t>
      </w:r>
      <w:hyperlink r:id="rId49" w:anchor="cite_note-tc39-11">
        <w:r>
          <w:rPr>
            <w:color w:val="3366CC"/>
            <w:position w:val="8"/>
            <w:sz w:val="16"/>
          </w:rPr>
          <w:t>[11]</w:t>
        </w:r>
      </w:hyperlink>
      <w:r>
        <w:rPr>
          <w:color w:val="3366CC"/>
          <w:spacing w:val="1"/>
          <w:position w:val="8"/>
          <w:sz w:val="16"/>
        </w:rPr>
        <w:t xml:space="preserve"> </w:t>
      </w:r>
      <w:r>
        <w:rPr>
          <w:color w:val="1F2021"/>
          <w:sz w:val="24"/>
        </w:rPr>
        <w:t xml:space="preserve">It has </w:t>
      </w:r>
      <w:hyperlink r:id="rId50">
        <w:r>
          <w:rPr>
            <w:color w:val="3366CC"/>
            <w:sz w:val="24"/>
            <w:u w:val="single" w:color="3366CC"/>
          </w:rPr>
          <w:t>dynamic</w:t>
        </w:r>
      </w:hyperlink>
      <w:r>
        <w:rPr>
          <w:color w:val="3366CC"/>
          <w:spacing w:val="1"/>
          <w:sz w:val="24"/>
        </w:rPr>
        <w:t xml:space="preserve"> </w:t>
      </w:r>
      <w:hyperlink r:id="rId51">
        <w:r>
          <w:rPr>
            <w:color w:val="3366CC"/>
            <w:sz w:val="24"/>
            <w:u w:val="single" w:color="3366CC"/>
          </w:rPr>
          <w:t>typing</w:t>
        </w:r>
      </w:hyperlink>
      <w:r>
        <w:rPr>
          <w:color w:val="1F2021"/>
          <w:sz w:val="24"/>
        </w:rPr>
        <w:t xml:space="preserve">, </w:t>
      </w:r>
      <w:hyperlink r:id="rId52">
        <w:r>
          <w:rPr>
            <w:color w:val="3366CC"/>
            <w:sz w:val="24"/>
            <w:u w:val="single" w:color="3366CC"/>
          </w:rPr>
          <w:t>prototype-based</w:t>
        </w:r>
        <w:r>
          <w:rPr>
            <w:color w:val="3366CC"/>
            <w:sz w:val="24"/>
          </w:rPr>
          <w:t xml:space="preserve"> </w:t>
        </w:r>
      </w:hyperlink>
      <w:hyperlink r:id="rId53">
        <w:r>
          <w:rPr>
            <w:color w:val="3366CC"/>
            <w:sz w:val="24"/>
            <w:u w:val="single" w:color="3366CC"/>
          </w:rPr>
          <w:t>object-orientation</w:t>
        </w:r>
      </w:hyperlink>
      <w:r>
        <w:rPr>
          <w:color w:val="1F2021"/>
          <w:sz w:val="24"/>
        </w:rPr>
        <w:t xml:space="preserve">, and </w:t>
      </w:r>
      <w:hyperlink r:id="rId54">
        <w:r>
          <w:rPr>
            <w:color w:val="3366CC"/>
            <w:sz w:val="24"/>
            <w:u w:val="single" w:color="3366CC"/>
          </w:rPr>
          <w:t>first-class functions</w:t>
        </w:r>
      </w:hyperlink>
      <w:r>
        <w:rPr>
          <w:color w:val="1F2021"/>
          <w:sz w:val="24"/>
        </w:rPr>
        <w:t xml:space="preserve">. It is </w:t>
      </w:r>
      <w:hyperlink r:id="rId55">
        <w:r>
          <w:rPr>
            <w:color w:val="3366CC"/>
            <w:sz w:val="24"/>
            <w:u w:val="single" w:color="3366CC"/>
          </w:rPr>
          <w:t>multi-</w:t>
        </w:r>
      </w:hyperlink>
      <w:r>
        <w:rPr>
          <w:color w:val="3366CC"/>
          <w:spacing w:val="1"/>
          <w:sz w:val="24"/>
        </w:rPr>
        <w:t xml:space="preserve"> </w:t>
      </w:r>
      <w:hyperlink r:id="rId56">
        <w:r>
          <w:rPr>
            <w:color w:val="3366CC"/>
            <w:sz w:val="24"/>
            <w:u w:val="single" w:color="3366CC"/>
          </w:rPr>
          <w:t>paradigm</w:t>
        </w:r>
      </w:hyperlink>
      <w:r>
        <w:rPr>
          <w:color w:val="1F2021"/>
          <w:sz w:val="24"/>
        </w:rPr>
        <w:t xml:space="preserve">, supporting </w:t>
      </w:r>
      <w:hyperlink r:id="rId57">
        <w:r>
          <w:rPr>
            <w:color w:val="3366CC"/>
            <w:sz w:val="24"/>
            <w:u w:val="single" w:color="3366CC"/>
          </w:rPr>
          <w:t>event-driven</w:t>
        </w:r>
      </w:hyperlink>
      <w:r>
        <w:rPr>
          <w:color w:val="1F2021"/>
          <w:sz w:val="24"/>
        </w:rPr>
        <w:t xml:space="preserve">, </w:t>
      </w:r>
      <w:hyperlink r:id="rId58">
        <w:r>
          <w:rPr>
            <w:color w:val="3366CC"/>
            <w:sz w:val="24"/>
            <w:u w:val="single" w:color="3366CC"/>
          </w:rPr>
          <w:t>functional</w:t>
        </w:r>
      </w:hyperlink>
      <w:r>
        <w:rPr>
          <w:color w:val="1F2021"/>
          <w:sz w:val="24"/>
        </w:rPr>
        <w:t xml:space="preserve">, and </w:t>
      </w:r>
      <w:hyperlink r:id="rId59">
        <w:r>
          <w:rPr>
            <w:color w:val="3366CC"/>
            <w:sz w:val="24"/>
            <w:u w:val="single" w:color="3366CC"/>
          </w:rPr>
          <w:t xml:space="preserve">imperative </w:t>
        </w:r>
      </w:hyperlink>
      <w:hyperlink r:id="rId60">
        <w:r>
          <w:rPr>
            <w:color w:val="3366CC"/>
            <w:sz w:val="24"/>
            <w:u w:val="single" w:color="3366CC"/>
          </w:rPr>
          <w:t>programming styles</w:t>
        </w:r>
      </w:hyperlink>
      <w:r>
        <w:rPr>
          <w:color w:val="1F2021"/>
          <w:sz w:val="24"/>
        </w:rPr>
        <w:t>. It</w:t>
      </w:r>
      <w:r>
        <w:rPr>
          <w:color w:val="1F2021"/>
          <w:spacing w:val="-64"/>
          <w:sz w:val="24"/>
        </w:rPr>
        <w:t xml:space="preserve"> </w:t>
      </w:r>
      <w:r>
        <w:rPr>
          <w:color w:val="1F2021"/>
          <w:sz w:val="24"/>
        </w:rPr>
        <w:t xml:space="preserve">has </w:t>
      </w:r>
      <w:hyperlink r:id="rId61">
        <w:r>
          <w:rPr>
            <w:color w:val="3366CC"/>
            <w:sz w:val="24"/>
            <w:u w:val="single" w:color="3366CC"/>
          </w:rPr>
          <w:t>application programming interfaces</w:t>
        </w:r>
        <w:r>
          <w:rPr>
            <w:color w:val="3366CC"/>
            <w:sz w:val="24"/>
          </w:rPr>
          <w:t xml:space="preserve"> </w:t>
        </w:r>
      </w:hyperlink>
      <w:r>
        <w:rPr>
          <w:color w:val="1F2021"/>
          <w:sz w:val="24"/>
        </w:rPr>
        <w:t xml:space="preserve">(APIs) for working with text, dates, </w:t>
      </w:r>
      <w:hyperlink r:id="rId62">
        <w:r>
          <w:rPr>
            <w:color w:val="3366CC"/>
            <w:sz w:val="24"/>
            <w:u w:val="single" w:color="3366CC"/>
          </w:rPr>
          <w:t>regular</w:t>
        </w:r>
      </w:hyperlink>
      <w:r>
        <w:rPr>
          <w:color w:val="3366CC"/>
          <w:spacing w:val="1"/>
          <w:sz w:val="24"/>
        </w:rPr>
        <w:t xml:space="preserve"> </w:t>
      </w:r>
      <w:hyperlink r:id="rId63">
        <w:r>
          <w:rPr>
            <w:color w:val="3366CC"/>
            <w:sz w:val="24"/>
            <w:u w:val="single" w:color="3366CC"/>
          </w:rPr>
          <w:t>expressions</w:t>
        </w:r>
      </w:hyperlink>
      <w:r>
        <w:rPr>
          <w:color w:val="1F2021"/>
          <w:sz w:val="24"/>
        </w:rPr>
        <w:t xml:space="preserve">, standard </w:t>
      </w:r>
      <w:hyperlink r:id="rId64">
        <w:r>
          <w:rPr>
            <w:color w:val="3366CC"/>
            <w:sz w:val="24"/>
            <w:u w:val="single" w:color="3366CC"/>
          </w:rPr>
          <w:t>data structures</w:t>
        </w:r>
      </w:hyperlink>
      <w:r>
        <w:rPr>
          <w:color w:val="1F2021"/>
          <w:sz w:val="24"/>
        </w:rPr>
        <w:t xml:space="preserve">, and the </w:t>
      </w:r>
      <w:hyperlink r:id="rId65">
        <w:r>
          <w:rPr>
            <w:color w:val="3366CC"/>
            <w:sz w:val="24"/>
            <w:u w:val="single" w:color="3366CC"/>
          </w:rPr>
          <w:t>Document Object Model</w:t>
        </w:r>
        <w:r>
          <w:rPr>
            <w:color w:val="3366CC"/>
            <w:sz w:val="24"/>
          </w:rPr>
          <w:t xml:space="preserve"> </w:t>
        </w:r>
      </w:hyperlink>
      <w:r>
        <w:rPr>
          <w:color w:val="1F2021"/>
          <w:sz w:val="24"/>
        </w:rPr>
        <w:t>(DOM). The</w:t>
      </w:r>
      <w:r>
        <w:rPr>
          <w:color w:val="1F2021"/>
          <w:spacing w:val="-64"/>
          <w:sz w:val="24"/>
        </w:rPr>
        <w:t xml:space="preserve"> </w:t>
      </w:r>
      <w:r>
        <w:rPr>
          <w:color w:val="1F2021"/>
          <w:sz w:val="24"/>
        </w:rPr>
        <w:t>ECMAScript</w:t>
      </w:r>
      <w:r>
        <w:rPr>
          <w:color w:val="1F2021"/>
          <w:spacing w:val="-1"/>
          <w:sz w:val="24"/>
        </w:rPr>
        <w:t xml:space="preserve"> </w:t>
      </w:r>
      <w:r>
        <w:rPr>
          <w:color w:val="1F2021"/>
          <w:sz w:val="24"/>
        </w:rPr>
        <w:t>standard</w:t>
      </w:r>
      <w:r>
        <w:rPr>
          <w:color w:val="1F2021"/>
          <w:spacing w:val="-6"/>
          <w:sz w:val="24"/>
        </w:rPr>
        <w:t xml:space="preserve"> </w:t>
      </w:r>
      <w:r>
        <w:rPr>
          <w:color w:val="1F2021"/>
          <w:sz w:val="24"/>
        </w:rPr>
        <w:t>does</w:t>
      </w:r>
      <w:r>
        <w:rPr>
          <w:color w:val="1F2021"/>
          <w:spacing w:val="-2"/>
          <w:sz w:val="24"/>
        </w:rPr>
        <w:t xml:space="preserve"> </w:t>
      </w:r>
      <w:r>
        <w:rPr>
          <w:color w:val="1F2021"/>
          <w:sz w:val="24"/>
        </w:rPr>
        <w:t>not</w:t>
      </w:r>
      <w:r>
        <w:rPr>
          <w:color w:val="1F2021"/>
          <w:spacing w:val="-3"/>
          <w:sz w:val="24"/>
        </w:rPr>
        <w:t xml:space="preserve"> </w:t>
      </w:r>
      <w:r>
        <w:rPr>
          <w:color w:val="1F2021"/>
          <w:sz w:val="24"/>
        </w:rPr>
        <w:t>include any</w:t>
      </w:r>
      <w:r>
        <w:rPr>
          <w:color w:val="1F2021"/>
          <w:spacing w:val="4"/>
          <w:sz w:val="24"/>
        </w:rPr>
        <w:t xml:space="preserve"> </w:t>
      </w:r>
      <w:hyperlink r:id="rId66">
        <w:r>
          <w:rPr>
            <w:color w:val="3366CC"/>
            <w:sz w:val="24"/>
            <w:u w:val="single" w:color="3366CC"/>
          </w:rPr>
          <w:t>input/output</w:t>
        </w:r>
        <w:r>
          <w:rPr>
            <w:color w:val="3366CC"/>
            <w:spacing w:val="2"/>
            <w:sz w:val="24"/>
          </w:rPr>
          <w:t xml:space="preserve"> </w:t>
        </w:r>
      </w:hyperlink>
      <w:r>
        <w:rPr>
          <w:color w:val="1F2021"/>
          <w:sz w:val="24"/>
        </w:rPr>
        <w:t>(I/O),</w:t>
      </w:r>
      <w:r>
        <w:rPr>
          <w:color w:val="1F2021"/>
          <w:spacing w:val="-1"/>
          <w:sz w:val="24"/>
        </w:rPr>
        <w:t xml:space="preserve"> </w:t>
      </w:r>
      <w:r>
        <w:rPr>
          <w:color w:val="1F2021"/>
          <w:sz w:val="24"/>
        </w:rPr>
        <w:t>such</w:t>
      </w:r>
      <w:r>
        <w:rPr>
          <w:sz w:val="24"/>
        </w:rPr>
        <w:t xml:space="preserve"> </w:t>
      </w:r>
      <w:r>
        <w:rPr>
          <w:color w:val="1F2021"/>
          <w:sz w:val="24"/>
        </w:rPr>
        <w:t xml:space="preserve">as </w:t>
      </w:r>
      <w:hyperlink r:id="rId67">
        <w:r>
          <w:rPr>
            <w:color w:val="3366CC"/>
            <w:sz w:val="24"/>
            <w:u w:val="single" w:color="3366CC"/>
          </w:rPr>
          <w:t>networking</w:t>
        </w:r>
      </w:hyperlink>
      <w:r>
        <w:rPr>
          <w:color w:val="1F2021"/>
          <w:sz w:val="24"/>
        </w:rPr>
        <w:t xml:space="preserve">, </w:t>
      </w:r>
      <w:hyperlink r:id="rId68">
        <w:r>
          <w:rPr>
            <w:color w:val="3366CC"/>
            <w:sz w:val="24"/>
            <w:u w:val="single" w:color="3366CC"/>
          </w:rPr>
          <w:t>storage</w:t>
        </w:r>
      </w:hyperlink>
      <w:r>
        <w:rPr>
          <w:color w:val="1F2021"/>
          <w:sz w:val="24"/>
        </w:rPr>
        <w:t xml:space="preserve">, or </w:t>
      </w:r>
      <w:hyperlink r:id="rId69">
        <w:r>
          <w:rPr>
            <w:color w:val="3366CC"/>
            <w:sz w:val="24"/>
            <w:u w:val="single" w:color="3366CC"/>
          </w:rPr>
          <w:t>graphics</w:t>
        </w:r>
        <w:r>
          <w:rPr>
            <w:color w:val="3366CC"/>
            <w:sz w:val="24"/>
          </w:rPr>
          <w:t xml:space="preserve"> </w:t>
        </w:r>
      </w:hyperlink>
      <w:r>
        <w:rPr>
          <w:color w:val="1F2021"/>
          <w:sz w:val="24"/>
        </w:rPr>
        <w:t>facilities. In practice, the web browser or other</w:t>
      </w:r>
      <w:r>
        <w:rPr>
          <w:color w:val="1F2021"/>
          <w:spacing w:val="-64"/>
          <w:sz w:val="24"/>
        </w:rPr>
        <w:t xml:space="preserve"> </w:t>
      </w:r>
      <w:r>
        <w:rPr>
          <w:color w:val="1F2021"/>
          <w:sz w:val="24"/>
        </w:rPr>
        <w:t>runtime</w:t>
      </w:r>
      <w:r>
        <w:rPr>
          <w:color w:val="1F2021"/>
          <w:spacing w:val="-1"/>
          <w:sz w:val="24"/>
        </w:rPr>
        <w:t xml:space="preserve"> </w:t>
      </w:r>
      <w:r>
        <w:rPr>
          <w:color w:val="1F2021"/>
          <w:sz w:val="24"/>
        </w:rPr>
        <w:t>system</w:t>
      </w:r>
      <w:r>
        <w:rPr>
          <w:color w:val="1F2021"/>
          <w:spacing w:val="-1"/>
          <w:sz w:val="24"/>
        </w:rPr>
        <w:t xml:space="preserve"> </w:t>
      </w:r>
      <w:r>
        <w:rPr>
          <w:color w:val="1F2021"/>
          <w:sz w:val="24"/>
        </w:rPr>
        <w:t>provides JavaScript APIs</w:t>
      </w:r>
      <w:r>
        <w:rPr>
          <w:color w:val="1F2021"/>
          <w:spacing w:val="-1"/>
          <w:sz w:val="24"/>
        </w:rPr>
        <w:t xml:space="preserve"> </w:t>
      </w:r>
      <w:r>
        <w:rPr>
          <w:color w:val="1F2021"/>
          <w:sz w:val="24"/>
        </w:rPr>
        <w:t>for I/O.</w:t>
      </w:r>
    </w:p>
    <w:p w14:paraId="5D92C2D7" w14:textId="77777777" w:rsidR="002037F7" w:rsidRDefault="003C25C8">
      <w:pPr>
        <w:ind w:left="1219" w:right="1636"/>
        <w:jc w:val="both"/>
        <w:rPr>
          <w:sz w:val="24"/>
        </w:rPr>
      </w:pPr>
      <w:r>
        <w:rPr>
          <w:color w:val="1F2021"/>
          <w:sz w:val="24"/>
        </w:rPr>
        <w:t xml:space="preserve">Although </w:t>
      </w:r>
      <w:hyperlink r:id="rId70">
        <w:r>
          <w:rPr>
            <w:color w:val="3366CC"/>
            <w:sz w:val="24"/>
            <w:u w:val="single" w:color="3366CC"/>
          </w:rPr>
          <w:t>Java</w:t>
        </w:r>
        <w:r>
          <w:rPr>
            <w:color w:val="3366CC"/>
            <w:sz w:val="24"/>
          </w:rPr>
          <w:t xml:space="preserve"> </w:t>
        </w:r>
      </w:hyperlink>
      <w:r>
        <w:rPr>
          <w:color w:val="1F2021"/>
          <w:sz w:val="24"/>
        </w:rPr>
        <w:t xml:space="preserve">and JavaScript are similar in name, </w:t>
      </w:r>
      <w:hyperlink r:id="rId71">
        <w:r>
          <w:rPr>
            <w:color w:val="3366CC"/>
            <w:sz w:val="24"/>
            <w:u w:val="single" w:color="3366CC"/>
          </w:rPr>
          <w:t>syntax</w:t>
        </w:r>
      </w:hyperlink>
      <w:r>
        <w:rPr>
          <w:color w:val="1F2021"/>
          <w:sz w:val="24"/>
        </w:rPr>
        <w:t xml:space="preserve">, and respective </w:t>
      </w:r>
      <w:hyperlink r:id="rId72">
        <w:r>
          <w:rPr>
            <w:color w:val="3366CC"/>
            <w:sz w:val="24"/>
            <w:u w:val="single" w:color="3366CC"/>
          </w:rPr>
          <w:t>standard</w:t>
        </w:r>
      </w:hyperlink>
      <w:r>
        <w:rPr>
          <w:color w:val="3366CC"/>
          <w:spacing w:val="-64"/>
          <w:sz w:val="24"/>
        </w:rPr>
        <w:t xml:space="preserve"> </w:t>
      </w:r>
      <w:hyperlink r:id="rId73">
        <w:r>
          <w:rPr>
            <w:color w:val="3366CC"/>
            <w:sz w:val="24"/>
            <w:u w:val="single" w:color="3366CC"/>
          </w:rPr>
          <w:t>libraries</w:t>
        </w:r>
      </w:hyperlink>
      <w:r>
        <w:rPr>
          <w:color w:val="1F2021"/>
          <w:sz w:val="24"/>
        </w:rPr>
        <w:t>,</w:t>
      </w:r>
      <w:r>
        <w:rPr>
          <w:color w:val="1F2021"/>
          <w:spacing w:val="-1"/>
          <w:sz w:val="24"/>
        </w:rPr>
        <w:t xml:space="preserve"> </w:t>
      </w:r>
      <w:r>
        <w:rPr>
          <w:color w:val="1F2021"/>
          <w:sz w:val="24"/>
        </w:rPr>
        <w:t>the</w:t>
      </w:r>
      <w:r>
        <w:rPr>
          <w:color w:val="1F2021"/>
          <w:spacing w:val="-2"/>
          <w:sz w:val="24"/>
        </w:rPr>
        <w:t xml:space="preserve"> </w:t>
      </w:r>
      <w:r>
        <w:rPr>
          <w:color w:val="1F2021"/>
          <w:sz w:val="24"/>
        </w:rPr>
        <w:t>two</w:t>
      </w:r>
      <w:r>
        <w:rPr>
          <w:color w:val="1F2021"/>
          <w:spacing w:val="-1"/>
          <w:sz w:val="24"/>
        </w:rPr>
        <w:t xml:space="preserve"> </w:t>
      </w:r>
      <w:r>
        <w:rPr>
          <w:color w:val="1F2021"/>
          <w:sz w:val="24"/>
        </w:rPr>
        <w:t>languages</w:t>
      </w:r>
      <w:r>
        <w:rPr>
          <w:color w:val="1F2021"/>
          <w:spacing w:val="-2"/>
          <w:sz w:val="24"/>
        </w:rPr>
        <w:t xml:space="preserve"> </w:t>
      </w:r>
      <w:r>
        <w:rPr>
          <w:color w:val="1F2021"/>
          <w:sz w:val="24"/>
        </w:rPr>
        <w:t>are distinct</w:t>
      </w:r>
      <w:r>
        <w:rPr>
          <w:color w:val="1F2021"/>
          <w:spacing w:val="-1"/>
          <w:sz w:val="24"/>
        </w:rPr>
        <w:t xml:space="preserve"> </w:t>
      </w:r>
      <w:r>
        <w:rPr>
          <w:color w:val="1F2021"/>
          <w:sz w:val="24"/>
        </w:rPr>
        <w:t>and</w:t>
      </w:r>
      <w:r>
        <w:rPr>
          <w:color w:val="1F2021"/>
          <w:spacing w:val="-2"/>
          <w:sz w:val="24"/>
        </w:rPr>
        <w:t xml:space="preserve"> </w:t>
      </w:r>
      <w:r>
        <w:rPr>
          <w:color w:val="1F2021"/>
          <w:sz w:val="24"/>
        </w:rPr>
        <w:t>differ greatly</w:t>
      </w:r>
      <w:r>
        <w:rPr>
          <w:color w:val="1F2021"/>
          <w:spacing w:val="-1"/>
          <w:sz w:val="24"/>
        </w:rPr>
        <w:t xml:space="preserve"> </w:t>
      </w:r>
      <w:r>
        <w:rPr>
          <w:color w:val="1F2021"/>
          <w:sz w:val="24"/>
        </w:rPr>
        <w:t>in design</w:t>
      </w:r>
      <w:r>
        <w:rPr>
          <w:rFonts w:ascii="Arial" w:hAnsi="Arial" w:cs="Arial"/>
          <w:color w:val="1F2021"/>
          <w:sz w:val="24"/>
        </w:rPr>
        <w:t>.</w:t>
      </w:r>
    </w:p>
    <w:p w14:paraId="6249A4AB" w14:textId="77777777" w:rsidR="002037F7" w:rsidRDefault="002037F7">
      <w:pPr>
        <w:pStyle w:val="BodyText"/>
        <w:rPr>
          <w:rFonts w:ascii="Arial" w:hAnsi="Arial" w:cs="Arial"/>
          <w:sz w:val="20"/>
        </w:rPr>
      </w:pPr>
    </w:p>
    <w:p w14:paraId="3E3F29E9" w14:textId="77777777" w:rsidR="002037F7" w:rsidRDefault="002037F7">
      <w:pPr>
        <w:pStyle w:val="BodyText"/>
        <w:rPr>
          <w:rFonts w:ascii="Arial MT"/>
          <w:sz w:val="20"/>
        </w:rPr>
      </w:pPr>
    </w:p>
    <w:p w14:paraId="183797CE" w14:textId="77777777" w:rsidR="002037F7" w:rsidRDefault="003C25C8">
      <w:pPr>
        <w:pStyle w:val="ListParagraph"/>
        <w:numPr>
          <w:ilvl w:val="1"/>
          <w:numId w:val="1"/>
        </w:numPr>
        <w:tabs>
          <w:tab w:val="left" w:pos="1712"/>
        </w:tabs>
        <w:spacing w:before="187"/>
        <w:ind w:left="1711" w:hanging="493"/>
        <w:rPr>
          <w:sz w:val="30"/>
        </w:rPr>
      </w:pPr>
      <w:r>
        <w:rPr>
          <w:sz w:val="28"/>
          <w:szCs w:val="28"/>
          <w:lang w:val="en-IN"/>
        </w:rPr>
        <w:t xml:space="preserve"> PYTHON</w:t>
      </w:r>
    </w:p>
    <w:p w14:paraId="27C76A3E" w14:textId="77777777" w:rsidR="002037F7" w:rsidRDefault="003C25C8">
      <w:pPr>
        <w:pStyle w:val="NormalWeb"/>
        <w:ind w:leftChars="554" w:left="1219" w:rightChars="758" w:right="1668"/>
        <w:jc w:val="both"/>
        <w:rPr>
          <w:rFonts w:ascii="Arial" w:hAnsi="Arial" w:cs="Arial"/>
        </w:rPr>
      </w:pPr>
      <w:r>
        <w:rPr>
          <w:b/>
          <w:bCs/>
        </w:rPr>
        <w:t>Python</w:t>
      </w:r>
      <w:r>
        <w:t xml:space="preserve"> is a </w:t>
      </w:r>
      <w:hyperlink r:id="rId74" w:history="1">
        <w:r>
          <w:rPr>
            <w:rStyle w:val="Hyperlink"/>
          </w:rPr>
          <w:t>high-level</w:t>
        </w:r>
      </w:hyperlink>
      <w:r>
        <w:t xml:space="preserve">, </w:t>
      </w:r>
      <w:hyperlink r:id="rId75" w:history="1">
        <w:r>
          <w:rPr>
            <w:rStyle w:val="Hyperlink"/>
          </w:rPr>
          <w:t>interpreted</w:t>
        </w:r>
      </w:hyperlink>
      <w:r>
        <w:t xml:space="preserve"> programming language often praised for its </w:t>
      </w:r>
      <w:hyperlink r:id="rId76" w:history="1">
        <w:r>
          <w:rPr>
            <w:rStyle w:val="Hyperlink"/>
          </w:rPr>
          <w:t>simplicity</w:t>
        </w:r>
      </w:hyperlink>
      <w:r>
        <w:t xml:space="preserve"> and </w:t>
      </w:r>
      <w:hyperlink r:id="rId77" w:history="1">
        <w:r>
          <w:rPr>
            <w:rStyle w:val="Hyperlink"/>
          </w:rPr>
          <w:t>readability</w:t>
        </w:r>
      </w:hyperlink>
      <w:r>
        <w:t xml:space="preserve">. It supports multiple </w:t>
      </w:r>
      <w:hyperlink r:id="rId78" w:history="1">
        <w:r>
          <w:rPr>
            <w:rStyle w:val="Hyperlink"/>
          </w:rPr>
          <w:t>programming paradigms</w:t>
        </w:r>
      </w:hyperlink>
      <w:r>
        <w:t xml:space="preserve">, including </w:t>
      </w:r>
      <w:hyperlink r:id="rId79" w:history="1">
        <w:r>
          <w:rPr>
            <w:rStyle w:val="Hyperlink"/>
          </w:rPr>
          <w:t>object-oriented</w:t>
        </w:r>
      </w:hyperlink>
      <w:r>
        <w:t xml:space="preserve">, </w:t>
      </w:r>
      <w:hyperlink r:id="rId80" w:history="1">
        <w:r>
          <w:rPr>
            <w:rStyle w:val="Hyperlink"/>
          </w:rPr>
          <w:t>functional</w:t>
        </w:r>
      </w:hyperlink>
      <w:r>
        <w:t xml:space="preserve">, and </w:t>
      </w:r>
      <w:hyperlink r:id="rId81" w:history="1">
        <w:r>
          <w:rPr>
            <w:rStyle w:val="Hyperlink"/>
          </w:rPr>
          <w:t>procedural</w:t>
        </w:r>
      </w:hyperlink>
      <w:r>
        <w:t xml:space="preserve"> styles. Python features </w:t>
      </w:r>
      <w:hyperlink r:id="rId82" w:anchor="Dynamic_typing" w:history="1">
        <w:r>
          <w:rPr>
            <w:rStyle w:val="Hyperlink"/>
          </w:rPr>
          <w:t>dynamic typing</w:t>
        </w:r>
      </w:hyperlink>
      <w:r>
        <w:t xml:space="preserve">, </w:t>
      </w:r>
      <w:hyperlink r:id="rId83" w:history="1">
        <w:r>
          <w:rPr>
            <w:rStyle w:val="Hyperlink"/>
          </w:rPr>
          <w:t>automatic memory management</w:t>
        </w:r>
      </w:hyperlink>
      <w:r>
        <w:t xml:space="preserve">, and a comprehensive </w:t>
      </w:r>
      <w:hyperlink r:id="rId84" w:history="1">
        <w:r>
          <w:rPr>
            <w:rStyle w:val="Hyperlink"/>
          </w:rPr>
          <w:t>standard library</w:t>
        </w:r>
      </w:hyperlink>
      <w:r>
        <w:t xml:space="preserve"> for tasks like </w:t>
      </w:r>
      <w:hyperlink r:id="rId85" w:history="1">
        <w:r>
          <w:rPr>
            <w:rStyle w:val="Hyperlink"/>
          </w:rPr>
          <w:t>file handling</w:t>
        </w:r>
      </w:hyperlink>
      <w:r>
        <w:t xml:space="preserve">, </w:t>
      </w:r>
      <w:hyperlink r:id="rId86" w:history="1">
        <w:r>
          <w:rPr>
            <w:rStyle w:val="Hyperlink"/>
          </w:rPr>
          <w:t>data manipulation</w:t>
        </w:r>
      </w:hyperlink>
      <w:r>
        <w:t xml:space="preserve">, and </w:t>
      </w:r>
      <w:hyperlink r:id="rId87" w:history="1">
        <w:r>
          <w:rPr>
            <w:rStyle w:val="Hyperlink"/>
          </w:rPr>
          <w:t>web services</w:t>
        </w:r>
      </w:hyperlink>
      <w:r>
        <w:t xml:space="preserve">. Widely used in </w:t>
      </w:r>
      <w:hyperlink r:id="rId88" w:history="1">
        <w:r>
          <w:rPr>
            <w:rStyle w:val="Hyperlink"/>
          </w:rPr>
          <w:t>web development</w:t>
        </w:r>
      </w:hyperlink>
      <w:r>
        <w:t xml:space="preserve">, </w:t>
      </w:r>
      <w:hyperlink r:id="rId89" w:history="1">
        <w:r>
          <w:rPr>
            <w:rStyle w:val="Hyperlink"/>
          </w:rPr>
          <w:t>data science</w:t>
        </w:r>
      </w:hyperlink>
      <w:r>
        <w:t xml:space="preserve">, </w:t>
      </w:r>
      <w:hyperlink r:id="rId90" w:history="1">
        <w:r>
          <w:rPr>
            <w:rStyle w:val="Hyperlink"/>
          </w:rPr>
          <w:t>artificial intelligence</w:t>
        </w:r>
      </w:hyperlink>
      <w:r>
        <w:t xml:space="preserve">, and </w:t>
      </w:r>
      <w:hyperlink r:id="rId91" w:history="1">
        <w:r>
          <w:rPr>
            <w:rStyle w:val="Hyperlink"/>
          </w:rPr>
          <w:t>automation</w:t>
        </w:r>
      </w:hyperlink>
      <w:r>
        <w:t xml:space="preserve">, it is supported by an extensive </w:t>
      </w:r>
      <w:hyperlink r:id="rId92" w:history="1">
        <w:r>
          <w:rPr>
            <w:rStyle w:val="Hyperlink"/>
          </w:rPr>
          <w:t>ecosystem</w:t>
        </w:r>
      </w:hyperlink>
      <w:r>
        <w:t xml:space="preserve"> of </w:t>
      </w:r>
      <w:hyperlink r:id="rId93" w:history="1">
        <w:r>
          <w:rPr>
            <w:rStyle w:val="Hyperlink"/>
          </w:rPr>
          <w:t>libraries</w:t>
        </w:r>
      </w:hyperlink>
      <w:r>
        <w:t xml:space="preserve"> and </w:t>
      </w:r>
      <w:hyperlink r:id="rId94" w:history="1">
        <w:r>
          <w:rPr>
            <w:rStyle w:val="Hyperlink"/>
          </w:rPr>
          <w:t>frameworks</w:t>
        </w:r>
      </w:hyperlink>
      <w:r>
        <w:t xml:space="preserve">. Although Python excels in ease of use and versatility, it differs significantly in </w:t>
      </w:r>
      <w:hyperlink r:id="rId95" w:history="1">
        <w:r>
          <w:rPr>
            <w:rStyle w:val="Hyperlink"/>
          </w:rPr>
          <w:t>design</w:t>
        </w:r>
      </w:hyperlink>
      <w:r>
        <w:t xml:space="preserve"> and </w:t>
      </w:r>
      <w:hyperlink r:id="rId96" w:history="1">
        <w:r>
          <w:rPr>
            <w:rStyle w:val="Hyperlink"/>
          </w:rPr>
          <w:t>application</w:t>
        </w:r>
      </w:hyperlink>
      <w:r>
        <w:t xml:space="preserve"> from languages like </w:t>
      </w:r>
      <w:hyperlink r:id="rId97" w:history="1">
        <w:r>
          <w:rPr>
            <w:rStyle w:val="Hyperlink"/>
          </w:rPr>
          <w:t>Java</w:t>
        </w:r>
      </w:hyperlink>
      <w:r>
        <w:t xml:space="preserve"> or </w:t>
      </w:r>
      <w:hyperlink r:id="rId98" w:history="1">
        <w:r>
          <w:rPr>
            <w:rStyle w:val="Hyperlink"/>
          </w:rPr>
          <w:t>JavaScript</w:t>
        </w:r>
      </w:hyperlink>
      <w:r>
        <w:rPr>
          <w:rFonts w:ascii="Arial" w:hAnsi="Arial" w:cs="Arial"/>
        </w:rPr>
        <w:t>.</w:t>
      </w:r>
    </w:p>
    <w:p w14:paraId="28438D0A" w14:textId="77777777" w:rsidR="002037F7" w:rsidRDefault="002037F7">
      <w:pPr>
        <w:pStyle w:val="NormalWeb"/>
        <w:ind w:leftChars="554" w:left="1219" w:rightChars="758" w:right="1668"/>
        <w:jc w:val="both"/>
        <w:rPr>
          <w:rFonts w:ascii="Arial" w:hAnsi="Arial" w:cs="Arial"/>
        </w:rPr>
      </w:pPr>
    </w:p>
    <w:p w14:paraId="42867B2B" w14:textId="77777777" w:rsidR="002037F7" w:rsidRDefault="003C25C8">
      <w:pPr>
        <w:spacing w:before="116"/>
        <w:ind w:left="1219" w:right="1529"/>
        <w:rPr>
          <w:rFonts w:ascii="Arial MT"/>
          <w:sz w:val="20"/>
          <w:lang w:val="en-IN"/>
        </w:rPr>
      </w:pPr>
      <w:r>
        <w:rPr>
          <w:rFonts w:ascii="Arial MT"/>
          <w:sz w:val="28"/>
          <w:szCs w:val="28"/>
          <w:lang w:val="en-IN"/>
        </w:rPr>
        <w:t xml:space="preserve">2.6 </w:t>
      </w:r>
      <w:r>
        <w:rPr>
          <w:sz w:val="28"/>
          <w:szCs w:val="28"/>
          <w:lang w:val="en-IN"/>
        </w:rPr>
        <w:t>FLASK</w:t>
      </w:r>
    </w:p>
    <w:p w14:paraId="3C3005DA" w14:textId="77777777" w:rsidR="002037F7" w:rsidRDefault="002037F7">
      <w:pPr>
        <w:pStyle w:val="BodyText"/>
        <w:rPr>
          <w:rFonts w:ascii="Arial MT"/>
          <w:sz w:val="20"/>
        </w:rPr>
      </w:pPr>
    </w:p>
    <w:p w14:paraId="195D3EE2" w14:textId="77777777" w:rsidR="002037F7" w:rsidRDefault="003C25C8">
      <w:pPr>
        <w:pStyle w:val="NormalWeb"/>
        <w:ind w:leftChars="558" w:left="1228" w:rightChars="800" w:right="1760"/>
        <w:jc w:val="both"/>
      </w:pPr>
      <w:hyperlink r:id="rId99" w:history="1">
        <w:r>
          <w:rPr>
            <w:rStyle w:val="Hyperlink"/>
            <w:b/>
            <w:bCs/>
          </w:rPr>
          <w:t>Flask</w:t>
        </w:r>
      </w:hyperlink>
      <w:r>
        <w:t xml:space="preserve"> is a </w:t>
      </w:r>
      <w:hyperlink r:id="rId100" w:history="1">
        <w:r>
          <w:rPr>
            <w:rStyle w:val="Hyperlink"/>
          </w:rPr>
          <w:t>lightweight</w:t>
        </w:r>
      </w:hyperlink>
      <w:r>
        <w:t xml:space="preserve"> </w:t>
      </w:r>
      <w:hyperlink r:id="rId101" w:history="1">
        <w:r>
          <w:rPr>
            <w:rStyle w:val="Hyperlink"/>
          </w:rPr>
          <w:t>web framework</w:t>
        </w:r>
      </w:hyperlink>
      <w:r>
        <w:t xml:space="preserve"> written in </w:t>
      </w:r>
      <w:hyperlink r:id="rId102" w:history="1">
        <w:r>
          <w:rPr>
            <w:rStyle w:val="Hyperlink"/>
          </w:rPr>
          <w:t>Python</w:t>
        </w:r>
      </w:hyperlink>
      <w:r>
        <w:t xml:space="preserve">. It is classified as a </w:t>
      </w:r>
      <w:hyperlink r:id="rId103" w:history="1">
        <w:r>
          <w:rPr>
            <w:rStyle w:val="Hyperlink"/>
          </w:rPr>
          <w:t>microframework</w:t>
        </w:r>
      </w:hyperlink>
      <w:r>
        <w:t xml:space="preserve"> because it does not require particular tools or libraries, offering simplicity and flexibility for developers. Flask includes built-in support for </w:t>
      </w:r>
      <w:hyperlink r:id="rId104" w:history="1">
        <w:r>
          <w:rPr>
            <w:rStyle w:val="Hyperlink"/>
          </w:rPr>
          <w:t>routing</w:t>
        </w:r>
      </w:hyperlink>
      <w:r>
        <w:t xml:space="preserve">, </w:t>
      </w:r>
      <w:hyperlink r:id="rId105" w:history="1">
        <w:r>
          <w:rPr>
            <w:rStyle w:val="Hyperlink"/>
          </w:rPr>
          <w:t>templating</w:t>
        </w:r>
      </w:hyperlink>
      <w:r>
        <w:t xml:space="preserve"> via </w:t>
      </w:r>
      <w:hyperlink r:id="rId106" w:history="1">
        <w:r>
          <w:rPr>
            <w:rStyle w:val="Hyperlink"/>
          </w:rPr>
          <w:t>Jinja2</w:t>
        </w:r>
      </w:hyperlink>
      <w:r>
        <w:t xml:space="preserve">, and a </w:t>
      </w:r>
      <w:hyperlink r:id="rId107" w:history="1">
        <w:r>
          <w:rPr>
            <w:rStyle w:val="Hyperlink"/>
          </w:rPr>
          <w:t>WSGI</w:t>
        </w:r>
      </w:hyperlink>
      <w:r>
        <w:t xml:space="preserve"> server through </w:t>
      </w:r>
      <w:hyperlink r:id="rId108" w:history="1">
        <w:r>
          <w:rPr>
            <w:rStyle w:val="Hyperlink"/>
          </w:rPr>
          <w:t>Werkzeug</w:t>
        </w:r>
      </w:hyperlink>
      <w:r>
        <w:t>.</w:t>
      </w:r>
    </w:p>
    <w:p w14:paraId="294230E8" w14:textId="77777777" w:rsidR="002037F7" w:rsidRDefault="003C25C8">
      <w:pPr>
        <w:pStyle w:val="NormalWeb"/>
        <w:ind w:leftChars="558" w:left="1228" w:rightChars="800" w:right="1760"/>
        <w:jc w:val="both"/>
      </w:pPr>
      <w:r>
        <w:t xml:space="preserve">Flask is commonly used for building </w:t>
      </w:r>
      <w:hyperlink r:id="rId109" w:history="1">
        <w:r>
          <w:rPr>
            <w:rStyle w:val="Hyperlink"/>
          </w:rPr>
          <w:t>RESTful APIs</w:t>
        </w:r>
      </w:hyperlink>
      <w:r>
        <w:t xml:space="preserve"> and small to medium-sized web applications. Its modular design allows developers to add extensions for tasks like </w:t>
      </w:r>
      <w:hyperlink r:id="rId110" w:history="1">
        <w:r>
          <w:rPr>
            <w:rStyle w:val="Hyperlink"/>
          </w:rPr>
          <w:t>database integration</w:t>
        </w:r>
      </w:hyperlink>
      <w:r>
        <w:t xml:space="preserve">, </w:t>
      </w:r>
      <w:hyperlink r:id="rId111" w:history="1">
        <w:r>
          <w:rPr>
            <w:rStyle w:val="Hyperlink"/>
          </w:rPr>
          <w:t>authentication</w:t>
        </w:r>
      </w:hyperlink>
      <w:r>
        <w:t xml:space="preserve">, and </w:t>
      </w:r>
      <w:hyperlink r:id="rId112" w:history="1">
        <w:r>
          <w:rPr>
            <w:rStyle w:val="Hyperlink"/>
          </w:rPr>
          <w:t>form validation</w:t>
        </w:r>
      </w:hyperlink>
      <w:r>
        <w:t>. While Flask provides a minimal starting point, it is scalable and well-suited for projects requiring fine-grained control over application architecture</w:t>
      </w:r>
      <w:r>
        <w:rPr>
          <w:rFonts w:ascii="Arial" w:hAnsi="Arial" w:cs="Arial"/>
        </w:rPr>
        <w:t>.</w:t>
      </w:r>
    </w:p>
    <w:p w14:paraId="6B5AEEB9" w14:textId="77777777" w:rsidR="002037F7" w:rsidRDefault="002037F7">
      <w:pPr>
        <w:pStyle w:val="BodyText"/>
        <w:rPr>
          <w:rFonts w:ascii="Arial MT"/>
          <w:sz w:val="20"/>
        </w:rPr>
      </w:pPr>
    </w:p>
    <w:p w14:paraId="1A852320" w14:textId="77777777" w:rsidR="002037F7" w:rsidRDefault="002037F7">
      <w:pPr>
        <w:pStyle w:val="BodyText"/>
        <w:spacing w:before="1"/>
        <w:rPr>
          <w:rFonts w:ascii="Arial MT"/>
          <w:sz w:val="29"/>
        </w:rPr>
      </w:pPr>
    </w:p>
    <w:p w14:paraId="00A1361B" w14:textId="77777777" w:rsidR="002037F7" w:rsidRDefault="003C25C8">
      <w:pPr>
        <w:spacing w:before="91"/>
        <w:ind w:right="29"/>
        <w:jc w:val="center"/>
        <w:rPr>
          <w:sz w:val="23"/>
        </w:rPr>
      </w:pPr>
      <w:r>
        <w:rPr>
          <w:sz w:val="23"/>
        </w:rPr>
        <w:t>3</w:t>
      </w:r>
    </w:p>
    <w:p w14:paraId="43A5551E" w14:textId="77777777" w:rsidR="002037F7" w:rsidRDefault="002037F7">
      <w:pPr>
        <w:jc w:val="center"/>
        <w:rPr>
          <w:sz w:val="23"/>
        </w:rPr>
        <w:sectPr w:rsidR="002037F7">
          <w:pgSz w:w="11900" w:h="16840"/>
          <w:pgMar w:top="8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38BF394A" w14:textId="77777777" w:rsidR="002037F7" w:rsidRDefault="003C25C8">
      <w:pPr>
        <w:tabs>
          <w:tab w:val="left" w:pos="7929"/>
        </w:tabs>
        <w:spacing w:before="80"/>
        <w:ind w:left="1219" w:right="2633"/>
        <w:rPr>
          <w:i/>
          <w:sz w:val="23"/>
        </w:rPr>
      </w:pPr>
      <w:r>
        <w:rPr>
          <w:noProof/>
        </w:rPr>
        <w:lastRenderedPageBreak/>
        <mc:AlternateContent>
          <mc:Choice Requires="wps">
            <w:drawing>
              <wp:anchor distT="0" distB="0" distL="114300" distR="114300" simplePos="0" relativeHeight="251656192" behindDoc="1" locked="0" layoutInCell="1" allowOverlap="1" wp14:anchorId="0F645B72" wp14:editId="1814ED66">
                <wp:simplePos x="0" y="0"/>
                <wp:positionH relativeFrom="page">
                  <wp:posOffset>888365</wp:posOffset>
                </wp:positionH>
                <wp:positionV relativeFrom="paragraph">
                  <wp:posOffset>201930</wp:posOffset>
                </wp:positionV>
                <wp:extent cx="4893945" cy="7620"/>
                <wp:effectExtent l="2540" t="0" r="0" b="0"/>
                <wp:wrapNone/>
                <wp:docPr id="7494404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945"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7" o:spid="_x0000_s1026" o:spt="1" style="position:absolute;left:0pt;margin-left:69.95pt;margin-top:15.9pt;height:0.6pt;width:385.35pt;mso-position-horizontal-relative:page;z-index:-251652096;mso-width-relative:page;mso-height-relative:page;" fillcolor="#000000" filled="t" stroked="f" coordsize="21600,21600" o:gfxdata="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aBvQdcAAAAJAQAADwAA&#10;AAAAAAABACAAAAAiAAAAZHJzL2Rvd25yZXYueG1sUEsBAhQAFAAAAAgAh07iQIDWCmkXAgAALwQA&#10;AA4AAAAAAAAAAQAgAAAAJgEAAGRycy9lMm9Eb2MueG1sUEsFBgAAAAAGAAYAWQEAAK8FAAAAAA==&#10;">
                <v:fill on="t" focussize="0,0"/>
                <v:stroke on="f"/>
                <v:imagedata o:title=""/>
                <o:lock v:ext="edit" aspectratio="f"/>
              </v:rect>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lang w:val="en-IN"/>
        </w:rPr>
        <w:t xml:space="preserve">                    </w:t>
      </w:r>
      <w:r>
        <w:rPr>
          <w:i/>
          <w:spacing w:val="-1"/>
          <w:sz w:val="23"/>
        </w:rPr>
        <w:t>SHRIMAD</w:t>
      </w:r>
      <w:r>
        <w:rPr>
          <w:i/>
          <w:spacing w:val="-1"/>
          <w:sz w:val="23"/>
          <w:lang w:val="en-IN"/>
        </w:rPr>
        <w:t xml:space="preserve">  </w:t>
      </w:r>
      <w:r>
        <w:rPr>
          <w:i/>
          <w:spacing w:val="-55"/>
          <w:sz w:val="23"/>
        </w:rPr>
        <w:t xml:space="preserve"> </w:t>
      </w:r>
      <w:r>
        <w:rPr>
          <w:i/>
          <w:spacing w:val="-55"/>
          <w:sz w:val="23"/>
          <w:lang w:val="en-IN"/>
        </w:rPr>
        <w:t xml:space="preserve">   </w:t>
      </w:r>
      <w:r>
        <w:rPr>
          <w:i/>
          <w:sz w:val="23"/>
          <w:u w:val="single"/>
        </w:rPr>
        <w:t>BHAGAVAT</w:t>
      </w:r>
    </w:p>
    <w:p w14:paraId="1B05A593" w14:textId="77777777" w:rsidR="002037F7" w:rsidRDefault="002037F7">
      <w:pPr>
        <w:pStyle w:val="BodyText"/>
        <w:rPr>
          <w:i/>
          <w:sz w:val="20"/>
        </w:rPr>
      </w:pPr>
    </w:p>
    <w:p w14:paraId="42ADBC23" w14:textId="77777777" w:rsidR="002037F7" w:rsidRDefault="002037F7">
      <w:pPr>
        <w:pStyle w:val="BodyText"/>
        <w:spacing w:before="3"/>
        <w:rPr>
          <w:i/>
          <w:sz w:val="20"/>
        </w:rPr>
      </w:pPr>
    </w:p>
    <w:p w14:paraId="1E176C59" w14:textId="113A2168" w:rsidR="002037F7" w:rsidRDefault="001D5DBD" w:rsidP="001D5DBD">
      <w:pPr>
        <w:pStyle w:val="Heading2"/>
        <w:numPr>
          <w:ilvl w:val="1"/>
          <w:numId w:val="9"/>
        </w:numPr>
        <w:spacing w:before="81"/>
        <w:rPr>
          <w:sz w:val="28"/>
          <w:szCs w:val="28"/>
        </w:rPr>
      </w:pPr>
      <w:r>
        <w:rPr>
          <w:sz w:val="28"/>
          <w:szCs w:val="28"/>
        </w:rPr>
        <w:t xml:space="preserve"> </w:t>
      </w:r>
      <w:r w:rsidR="003C25C8">
        <w:rPr>
          <w:sz w:val="28"/>
          <w:szCs w:val="28"/>
        </w:rPr>
        <w:t>FAST API</w:t>
      </w:r>
    </w:p>
    <w:p w14:paraId="03A45FD0" w14:textId="77777777" w:rsidR="002037F7" w:rsidRDefault="003C25C8">
      <w:pPr>
        <w:pStyle w:val="Heading2"/>
        <w:spacing w:before="81"/>
        <w:ind w:left="1639"/>
        <w:rPr>
          <w:sz w:val="28"/>
          <w:szCs w:val="28"/>
        </w:rPr>
      </w:pPr>
      <w:r>
        <w:rPr>
          <w:sz w:val="28"/>
          <w:szCs w:val="28"/>
        </w:rPr>
        <w:t>FastAPI is a modern, fast (high-performance), web framework for building APIs with Python 3.7+ based on standard Python type hints. Created by Sebastián Ramírez, FastAPI is designed to be easy to use, highly efficient, and fully compatible with OpenAPI (formerly Swagger) and JSON Schema.</w:t>
      </w:r>
    </w:p>
    <w:p w14:paraId="53FC5AFE" w14:textId="77777777" w:rsidR="002037F7" w:rsidRDefault="002037F7">
      <w:pPr>
        <w:pStyle w:val="Heading2"/>
        <w:spacing w:before="81"/>
        <w:ind w:left="1639"/>
        <w:rPr>
          <w:sz w:val="28"/>
          <w:szCs w:val="28"/>
        </w:rPr>
      </w:pPr>
    </w:p>
    <w:p w14:paraId="133BB777" w14:textId="77777777" w:rsidR="002037F7" w:rsidRDefault="003C25C8">
      <w:pPr>
        <w:pStyle w:val="Heading2"/>
        <w:spacing w:before="81"/>
        <w:ind w:left="1639"/>
        <w:rPr>
          <w:sz w:val="28"/>
          <w:szCs w:val="28"/>
        </w:rPr>
      </w:pPr>
      <w:r>
        <w:rPr>
          <w:sz w:val="28"/>
          <w:szCs w:val="28"/>
        </w:rPr>
        <w:t>It’s built on top of Starlette (for the web parts) and Pydantic (for data validation), making it both lightweight and powerful. FastAPI allows developers to quickly build robust, production-ready RESTful APIs with automatic documentation.</w:t>
      </w:r>
    </w:p>
    <w:p w14:paraId="74FA0700" w14:textId="77777777" w:rsidR="002037F7" w:rsidRDefault="002037F7">
      <w:pPr>
        <w:pStyle w:val="Heading2"/>
        <w:spacing w:before="81"/>
        <w:ind w:left="1639"/>
        <w:rPr>
          <w:sz w:val="28"/>
          <w:szCs w:val="28"/>
        </w:rPr>
      </w:pPr>
    </w:p>
    <w:p w14:paraId="36EB82BC" w14:textId="77777777" w:rsidR="002037F7" w:rsidRDefault="003C25C8">
      <w:pPr>
        <w:pStyle w:val="Heading2"/>
        <w:spacing w:before="81"/>
      </w:pPr>
      <w:r>
        <w:t>Chapter 3</w:t>
      </w:r>
    </w:p>
    <w:p w14:paraId="04034A55" w14:textId="77777777" w:rsidR="002037F7" w:rsidRDefault="003C25C8">
      <w:pPr>
        <w:spacing w:before="458"/>
        <w:ind w:left="1219"/>
        <w:rPr>
          <w:sz w:val="44"/>
          <w:szCs w:val="44"/>
        </w:rPr>
      </w:pPr>
      <w:r>
        <w:rPr>
          <w:sz w:val="44"/>
          <w:szCs w:val="44"/>
        </w:rPr>
        <w:t>Requirement</w:t>
      </w:r>
      <w:r>
        <w:rPr>
          <w:spacing w:val="-2"/>
          <w:sz w:val="44"/>
          <w:szCs w:val="44"/>
        </w:rPr>
        <w:t xml:space="preserve"> </w:t>
      </w:r>
      <w:r>
        <w:rPr>
          <w:sz w:val="44"/>
          <w:szCs w:val="44"/>
        </w:rPr>
        <w:t>Specifications</w:t>
      </w:r>
    </w:p>
    <w:p w14:paraId="0D473ECD" w14:textId="77777777" w:rsidR="002037F7" w:rsidRDefault="002037F7">
      <w:pPr>
        <w:pStyle w:val="BodyText"/>
        <w:spacing w:before="11"/>
        <w:rPr>
          <w:sz w:val="44"/>
          <w:szCs w:val="44"/>
        </w:rPr>
      </w:pPr>
    </w:p>
    <w:p w14:paraId="0141007D" w14:textId="77777777" w:rsidR="002037F7" w:rsidRDefault="003C25C8">
      <w:pPr>
        <w:pStyle w:val="BodyText"/>
        <w:ind w:left="1219"/>
      </w:pPr>
      <w:r>
        <w:t>The</w:t>
      </w:r>
      <w:r>
        <w:rPr>
          <w:spacing w:val="-3"/>
        </w:rPr>
        <w:t xml:space="preserve"> </w:t>
      </w:r>
      <w:r>
        <w:t>requirement</w:t>
      </w:r>
      <w:r>
        <w:rPr>
          <w:spacing w:val="-2"/>
        </w:rPr>
        <w:t xml:space="preserve"> </w:t>
      </w:r>
      <w:r>
        <w:t>specification</w:t>
      </w:r>
      <w:r>
        <w:rPr>
          <w:spacing w:val="-2"/>
        </w:rPr>
        <w:t xml:space="preserve"> </w:t>
      </w:r>
      <w:r>
        <w:t>for</w:t>
      </w:r>
      <w:r>
        <w:rPr>
          <w:spacing w:val="-3"/>
        </w:rPr>
        <w:t xml:space="preserve"> </w:t>
      </w:r>
      <w:r>
        <w:t>the</w:t>
      </w:r>
      <w:r>
        <w:rPr>
          <w:spacing w:val="-6"/>
        </w:rPr>
        <w:t xml:space="preserve"> </w:t>
      </w:r>
      <w:r>
        <w:t>website</w:t>
      </w:r>
      <w:r>
        <w:rPr>
          <w:spacing w:val="-6"/>
        </w:rPr>
        <w:t xml:space="preserve"> </w:t>
      </w:r>
      <w:r>
        <w:t>to</w:t>
      </w:r>
      <w:r>
        <w:rPr>
          <w:spacing w:val="-5"/>
        </w:rPr>
        <w:t xml:space="preserve"> </w:t>
      </w:r>
      <w:r>
        <w:t>operate</w:t>
      </w:r>
      <w:r>
        <w:rPr>
          <w:spacing w:val="-3"/>
        </w:rPr>
        <w:t xml:space="preserve"> </w:t>
      </w:r>
      <w:r>
        <w:t>smoothly:</w:t>
      </w:r>
    </w:p>
    <w:p w14:paraId="35BC6FDC" w14:textId="77777777" w:rsidR="002037F7" w:rsidRDefault="002037F7">
      <w:pPr>
        <w:pStyle w:val="BodyText"/>
        <w:spacing w:before="1"/>
      </w:pPr>
    </w:p>
    <w:p w14:paraId="191C2A76" w14:textId="77777777" w:rsidR="002037F7" w:rsidRDefault="003C25C8">
      <w:pPr>
        <w:pStyle w:val="ListParagraph"/>
        <w:numPr>
          <w:ilvl w:val="0"/>
          <w:numId w:val="2"/>
        </w:numPr>
        <w:tabs>
          <w:tab w:val="left" w:pos="1939"/>
          <w:tab w:val="left" w:pos="1940"/>
        </w:tabs>
        <w:spacing w:line="330" w:lineRule="exact"/>
        <w:ind w:hanging="361"/>
        <w:rPr>
          <w:sz w:val="27"/>
        </w:rPr>
      </w:pPr>
      <w:r>
        <w:rPr>
          <w:sz w:val="27"/>
        </w:rPr>
        <w:t>Internet</w:t>
      </w:r>
      <w:r>
        <w:rPr>
          <w:spacing w:val="-3"/>
          <w:sz w:val="27"/>
        </w:rPr>
        <w:t xml:space="preserve"> </w:t>
      </w:r>
      <w:r>
        <w:rPr>
          <w:sz w:val="27"/>
        </w:rPr>
        <w:t>Explorer</w:t>
      </w:r>
      <w:r>
        <w:rPr>
          <w:spacing w:val="-4"/>
          <w:sz w:val="27"/>
        </w:rPr>
        <w:t xml:space="preserve"> </w:t>
      </w:r>
      <w:r>
        <w:rPr>
          <w:sz w:val="27"/>
        </w:rPr>
        <w:t>9</w:t>
      </w:r>
      <w:r>
        <w:rPr>
          <w:spacing w:val="1"/>
          <w:sz w:val="27"/>
        </w:rPr>
        <w:t xml:space="preserve"> </w:t>
      </w:r>
      <w:r>
        <w:rPr>
          <w:sz w:val="27"/>
        </w:rPr>
        <w:t>&amp;</w:t>
      </w:r>
      <w:r>
        <w:rPr>
          <w:spacing w:val="-5"/>
          <w:sz w:val="27"/>
        </w:rPr>
        <w:t xml:space="preserve"> </w:t>
      </w:r>
      <w:r>
        <w:rPr>
          <w:sz w:val="27"/>
        </w:rPr>
        <w:t>10</w:t>
      </w:r>
    </w:p>
    <w:p w14:paraId="6895A025" w14:textId="77777777" w:rsidR="002037F7" w:rsidRDefault="003C25C8">
      <w:pPr>
        <w:pStyle w:val="ListParagraph"/>
        <w:numPr>
          <w:ilvl w:val="0"/>
          <w:numId w:val="2"/>
        </w:numPr>
        <w:tabs>
          <w:tab w:val="left" w:pos="1939"/>
          <w:tab w:val="left" w:pos="1940"/>
        </w:tabs>
        <w:spacing w:line="330" w:lineRule="exact"/>
        <w:ind w:hanging="361"/>
        <w:rPr>
          <w:sz w:val="27"/>
        </w:rPr>
      </w:pPr>
      <w:r>
        <w:rPr>
          <w:sz w:val="27"/>
        </w:rPr>
        <w:t>Firefox</w:t>
      </w:r>
      <w:r>
        <w:rPr>
          <w:spacing w:val="-1"/>
          <w:sz w:val="27"/>
        </w:rPr>
        <w:t xml:space="preserve"> </w:t>
      </w:r>
      <w:r>
        <w:rPr>
          <w:sz w:val="27"/>
        </w:rPr>
        <w:t>7</w:t>
      </w:r>
      <w:r>
        <w:rPr>
          <w:spacing w:val="-1"/>
          <w:sz w:val="27"/>
        </w:rPr>
        <w:t xml:space="preserve"> </w:t>
      </w:r>
      <w:r>
        <w:rPr>
          <w:sz w:val="27"/>
        </w:rPr>
        <w:t>and higher</w:t>
      </w:r>
    </w:p>
    <w:p w14:paraId="4F2D9CE2" w14:textId="77777777" w:rsidR="002037F7" w:rsidRDefault="003C25C8">
      <w:pPr>
        <w:pStyle w:val="ListParagraph"/>
        <w:numPr>
          <w:ilvl w:val="0"/>
          <w:numId w:val="2"/>
        </w:numPr>
        <w:tabs>
          <w:tab w:val="left" w:pos="1939"/>
          <w:tab w:val="left" w:pos="1940"/>
        </w:tabs>
        <w:spacing w:line="330" w:lineRule="exact"/>
        <w:ind w:hanging="361"/>
        <w:rPr>
          <w:sz w:val="27"/>
        </w:rPr>
      </w:pPr>
      <w:r>
        <w:rPr>
          <w:sz w:val="27"/>
        </w:rPr>
        <w:t>Chrome</w:t>
      </w:r>
      <w:r>
        <w:rPr>
          <w:spacing w:val="-4"/>
          <w:sz w:val="27"/>
        </w:rPr>
        <w:t xml:space="preserve"> </w:t>
      </w:r>
      <w:r>
        <w:rPr>
          <w:sz w:val="27"/>
        </w:rPr>
        <w:t>14</w:t>
      </w:r>
      <w:r>
        <w:rPr>
          <w:spacing w:val="-1"/>
          <w:sz w:val="27"/>
        </w:rPr>
        <w:t xml:space="preserve"> </w:t>
      </w:r>
      <w:r>
        <w:rPr>
          <w:sz w:val="27"/>
        </w:rPr>
        <w:t>and</w:t>
      </w:r>
      <w:r>
        <w:rPr>
          <w:spacing w:val="-4"/>
          <w:sz w:val="27"/>
        </w:rPr>
        <w:t xml:space="preserve"> </w:t>
      </w:r>
      <w:r>
        <w:rPr>
          <w:sz w:val="27"/>
        </w:rPr>
        <w:t>higher</w:t>
      </w:r>
    </w:p>
    <w:p w14:paraId="23E86418" w14:textId="77777777" w:rsidR="002037F7" w:rsidRDefault="003C25C8">
      <w:pPr>
        <w:pStyle w:val="ListParagraph"/>
        <w:numPr>
          <w:ilvl w:val="0"/>
          <w:numId w:val="2"/>
        </w:numPr>
        <w:tabs>
          <w:tab w:val="left" w:pos="1939"/>
          <w:tab w:val="left" w:pos="1940"/>
        </w:tabs>
        <w:spacing w:line="329" w:lineRule="exact"/>
        <w:ind w:hanging="361"/>
        <w:rPr>
          <w:sz w:val="27"/>
        </w:rPr>
      </w:pPr>
      <w:r>
        <w:rPr>
          <w:sz w:val="27"/>
        </w:rPr>
        <w:t>Safari</w:t>
      </w:r>
      <w:r>
        <w:rPr>
          <w:spacing w:val="-3"/>
          <w:sz w:val="27"/>
        </w:rPr>
        <w:t xml:space="preserve"> </w:t>
      </w:r>
      <w:r>
        <w:rPr>
          <w:sz w:val="27"/>
        </w:rPr>
        <w:t>5</w:t>
      </w:r>
      <w:r>
        <w:rPr>
          <w:spacing w:val="-1"/>
          <w:sz w:val="27"/>
        </w:rPr>
        <w:t xml:space="preserve"> </w:t>
      </w:r>
      <w:r>
        <w:rPr>
          <w:sz w:val="27"/>
        </w:rPr>
        <w:t>and</w:t>
      </w:r>
      <w:r>
        <w:rPr>
          <w:spacing w:val="-3"/>
          <w:sz w:val="27"/>
        </w:rPr>
        <w:t xml:space="preserve"> </w:t>
      </w:r>
      <w:r>
        <w:rPr>
          <w:sz w:val="27"/>
        </w:rPr>
        <w:t>higher</w:t>
      </w:r>
    </w:p>
    <w:p w14:paraId="2554A5F7" w14:textId="77777777" w:rsidR="002037F7" w:rsidRDefault="003C25C8">
      <w:pPr>
        <w:pStyle w:val="ListParagraph"/>
        <w:numPr>
          <w:ilvl w:val="0"/>
          <w:numId w:val="2"/>
        </w:numPr>
        <w:tabs>
          <w:tab w:val="left" w:pos="1939"/>
          <w:tab w:val="left" w:pos="1940"/>
        </w:tabs>
        <w:spacing w:line="330" w:lineRule="exact"/>
        <w:ind w:hanging="361"/>
        <w:rPr>
          <w:sz w:val="27"/>
        </w:rPr>
      </w:pPr>
      <w:r>
        <w:rPr>
          <w:sz w:val="27"/>
        </w:rPr>
        <w:t>Opera</w:t>
      </w:r>
      <w:r>
        <w:rPr>
          <w:spacing w:val="-4"/>
          <w:sz w:val="27"/>
        </w:rPr>
        <w:t xml:space="preserve"> </w:t>
      </w:r>
      <w:r>
        <w:rPr>
          <w:sz w:val="27"/>
        </w:rPr>
        <w:t>11 and</w:t>
      </w:r>
      <w:r>
        <w:rPr>
          <w:spacing w:val="-3"/>
          <w:sz w:val="27"/>
        </w:rPr>
        <w:t xml:space="preserve"> </w:t>
      </w:r>
      <w:r>
        <w:rPr>
          <w:sz w:val="27"/>
        </w:rPr>
        <w:t>higher</w:t>
      </w:r>
    </w:p>
    <w:p w14:paraId="3B6FC5E1" w14:textId="77777777" w:rsidR="002037F7" w:rsidRDefault="002037F7">
      <w:pPr>
        <w:pStyle w:val="BodyText"/>
        <w:rPr>
          <w:sz w:val="30"/>
        </w:rPr>
      </w:pPr>
    </w:p>
    <w:p w14:paraId="4A0717B6" w14:textId="77777777" w:rsidR="002037F7" w:rsidRDefault="003C25C8">
      <w:pPr>
        <w:pStyle w:val="Heading2"/>
        <w:spacing w:before="1" w:line="444" w:lineRule="auto"/>
        <w:ind w:right="7345"/>
        <w:rPr>
          <w:lang w:val="en-IN"/>
        </w:rPr>
      </w:pPr>
      <w:r>
        <w:t xml:space="preserve">Chapter </w:t>
      </w:r>
      <w:r>
        <w:rPr>
          <w:lang w:val="en-IN"/>
        </w:rPr>
        <w:t xml:space="preserve">4 </w:t>
      </w:r>
    </w:p>
    <w:p w14:paraId="0D258C31" w14:textId="77777777" w:rsidR="002037F7" w:rsidRDefault="003C25C8">
      <w:pPr>
        <w:pStyle w:val="Heading2"/>
        <w:spacing w:before="1" w:line="444" w:lineRule="auto"/>
        <w:ind w:right="7345"/>
        <w:rPr>
          <w:lang w:val="en-IN"/>
        </w:rPr>
      </w:pPr>
      <w:r>
        <w:rPr>
          <w:lang w:val="en-IN"/>
        </w:rPr>
        <w:t>Concepts Used</w:t>
      </w:r>
    </w:p>
    <w:p w14:paraId="747FFCEE" w14:textId="77777777" w:rsidR="002037F7" w:rsidRDefault="003C25C8">
      <w:pPr>
        <w:pStyle w:val="ListParagraph"/>
        <w:tabs>
          <w:tab w:val="left" w:pos="1640"/>
        </w:tabs>
        <w:spacing w:before="2"/>
        <w:ind w:left="1218" w:firstLine="0"/>
        <w:rPr>
          <w:sz w:val="32"/>
          <w:szCs w:val="32"/>
          <w:lang w:val="en-IN"/>
        </w:rPr>
      </w:pPr>
      <w:r>
        <w:rPr>
          <w:sz w:val="32"/>
          <w:szCs w:val="32"/>
          <w:lang w:val="en-IN"/>
        </w:rPr>
        <w:t>MACHINE LEARNING</w:t>
      </w:r>
    </w:p>
    <w:p w14:paraId="6D171B16" w14:textId="77777777" w:rsidR="002037F7" w:rsidRDefault="003C25C8">
      <w:pPr>
        <w:pStyle w:val="NormalWeb"/>
        <w:ind w:left="1169" w:right="1540"/>
        <w:rPr>
          <w:sz w:val="28"/>
          <w:szCs w:val="28"/>
        </w:rPr>
      </w:pPr>
      <w:r>
        <w:rPr>
          <w:rStyle w:val="Strong"/>
          <w:sz w:val="28"/>
          <w:szCs w:val="28"/>
        </w:rPr>
        <w:t>Machine Learning (ML)</w:t>
      </w:r>
      <w:r>
        <w:rPr>
          <w:sz w:val="28"/>
          <w:szCs w:val="28"/>
        </w:rPr>
        <w:t xml:space="preserve"> is a field of artificial intelligence that enables systems to learn from data, identify patterns, and make predictions or decisions with minimal human intervention. In this project, ML plays a pivotal role in processing and analyzing the dataset of the </w:t>
      </w:r>
      <w:r>
        <w:rPr>
          <w:rStyle w:val="Strong"/>
          <w:sz w:val="28"/>
          <w:szCs w:val="28"/>
        </w:rPr>
        <w:t xml:space="preserve">Bhagavad Gita </w:t>
      </w:r>
      <w:r>
        <w:rPr>
          <w:rStyle w:val="Strong"/>
          <w:b w:val="0"/>
          <w:bCs w:val="0"/>
          <w:sz w:val="28"/>
          <w:szCs w:val="28"/>
        </w:rPr>
        <w:t>and</w:t>
      </w:r>
      <w:r>
        <w:rPr>
          <w:rStyle w:val="Strong"/>
          <w:sz w:val="28"/>
          <w:szCs w:val="28"/>
        </w:rPr>
        <w:t xml:space="preserve"> Vikram and Betaal</w:t>
      </w:r>
      <w:r>
        <w:rPr>
          <w:sz w:val="28"/>
          <w:szCs w:val="28"/>
        </w:rPr>
        <w:t>, which forms the foundation for the chatbot integrated into the website's backend. The dataset was pre-processed to structure the text in a format suitable for model training, ensuring efficient interpretation and response generation.</w:t>
      </w:r>
    </w:p>
    <w:p w14:paraId="2A771919" w14:textId="77777777" w:rsidR="002037F7" w:rsidRDefault="002037F7">
      <w:pPr>
        <w:pStyle w:val="NormalWeb"/>
        <w:ind w:left="1169" w:right="1540"/>
        <w:rPr>
          <w:sz w:val="28"/>
          <w:szCs w:val="28"/>
        </w:rPr>
      </w:pPr>
    </w:p>
    <w:p w14:paraId="360AA288" w14:textId="77777777" w:rsidR="002037F7" w:rsidRDefault="003C25C8">
      <w:pPr>
        <w:pStyle w:val="NormalWeb"/>
        <w:ind w:left="1169" w:right="1540"/>
        <w:jc w:val="center"/>
        <w:rPr>
          <w:sz w:val="28"/>
          <w:szCs w:val="28"/>
        </w:rPr>
      </w:pPr>
      <w:r>
        <w:rPr>
          <w:sz w:val="28"/>
          <w:szCs w:val="28"/>
        </w:rPr>
        <w:t>4</w:t>
      </w:r>
    </w:p>
    <w:p w14:paraId="510A1C10" w14:textId="77777777" w:rsidR="002037F7" w:rsidRDefault="002037F7">
      <w:pPr>
        <w:pStyle w:val="NormalWeb"/>
        <w:ind w:left="1169" w:right="1540"/>
        <w:rPr>
          <w:sz w:val="28"/>
          <w:szCs w:val="28"/>
        </w:rPr>
      </w:pPr>
    </w:p>
    <w:p w14:paraId="0BE377CB" w14:textId="77777777" w:rsidR="002037F7" w:rsidRDefault="003C25C8">
      <w:pPr>
        <w:tabs>
          <w:tab w:val="left" w:pos="7991"/>
        </w:tabs>
        <w:spacing w:before="68"/>
        <w:ind w:left="1219"/>
        <w:rPr>
          <w:i/>
          <w:sz w:val="23"/>
        </w:rPr>
      </w:pPr>
      <w:r>
        <w:rPr>
          <w:noProof/>
        </w:rPr>
        <mc:AlternateContent>
          <mc:Choice Requires="wps">
            <w:drawing>
              <wp:anchor distT="0" distB="0" distL="114300" distR="114300" simplePos="0" relativeHeight="251660288" behindDoc="1" locked="0" layoutInCell="1" allowOverlap="1" wp14:anchorId="75E41261" wp14:editId="49A21982">
                <wp:simplePos x="0" y="0"/>
                <wp:positionH relativeFrom="page">
                  <wp:posOffset>820420</wp:posOffset>
                </wp:positionH>
                <wp:positionV relativeFrom="paragraph">
                  <wp:posOffset>244475</wp:posOffset>
                </wp:positionV>
                <wp:extent cx="5791835" cy="1270"/>
                <wp:effectExtent l="10795" t="9525" r="7620" b="8255"/>
                <wp:wrapTopAndBottom/>
                <wp:docPr id="1771156968" name="Freeform 8"/>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448 1448"/>
                            <a:gd name="T1" fmla="*/ T0 w 9121"/>
                            <a:gd name="T2" fmla="+- 0 10569 1448"/>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8" o:spid="_x0000_s1026" o:spt="100" style="position:absolute;left:0pt;margin-left:64.6pt;margin-top:19.25pt;height:0.1pt;width:456.05pt;mso-position-horizontal-relative:page;mso-wrap-distance-bottom:0pt;mso-wrap-distance-top:0pt;z-index:-251649024;mso-width-relative:page;mso-height-relative:page;" filled="f" stroked="t" coordsize="9121,1" o:gfxdata="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KPVN7HXAAAACgEAAA8AAAAAAAAAAQAgAAAAIgAAAGRycy9kb3ducmV2LnhtbFBL&#10;AQIUABQAAAAIAIdO4kAOzgKJogIAAMoFAAAOAAAAAAAAAAEAIAAAACYBAABkcnMvZTJvRG9jLnht&#10;bFBLBQYAAAAABgAGAFkBAAA6Bg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30776264" w14:textId="77777777" w:rsidR="002037F7" w:rsidRDefault="002037F7">
      <w:pPr>
        <w:pStyle w:val="NormalWeb"/>
        <w:ind w:left="1169" w:right="1540"/>
        <w:rPr>
          <w:sz w:val="28"/>
          <w:szCs w:val="28"/>
        </w:rPr>
      </w:pPr>
    </w:p>
    <w:p w14:paraId="6F066048" w14:textId="77777777" w:rsidR="002037F7" w:rsidRDefault="003C25C8">
      <w:pPr>
        <w:pStyle w:val="NormalWeb"/>
        <w:ind w:left="1169" w:right="1540"/>
        <w:rPr>
          <w:sz w:val="28"/>
          <w:szCs w:val="28"/>
        </w:rPr>
      </w:pPr>
      <w:r>
        <w:rPr>
          <w:sz w:val="28"/>
          <w:szCs w:val="28"/>
        </w:rPr>
        <w:t xml:space="preserve">Using </w:t>
      </w:r>
      <w:r>
        <w:rPr>
          <w:rStyle w:val="Strong"/>
          <w:sz w:val="28"/>
          <w:szCs w:val="28"/>
        </w:rPr>
        <w:t>Natural Language Processing (NLP)</w:t>
      </w:r>
      <w:r>
        <w:rPr>
          <w:sz w:val="28"/>
          <w:szCs w:val="28"/>
        </w:rPr>
        <w:t xml:space="preserve"> techniques, the ML model is capable of understanding user queries, identifying key themes, and mapping them to the teachings of the Bhagavad Gita. Supervised learning was employed to train the model on labeled data, enabling it to provide contextually accurate and insightful responses. The integration of this trained ML model into the website's backend facilitates real-time interaction, ensuring a seamless and meaningful user experience.</w:t>
      </w:r>
    </w:p>
    <w:p w14:paraId="62A88EB5" w14:textId="77777777" w:rsidR="002037F7" w:rsidRDefault="003C25C8">
      <w:pPr>
        <w:pStyle w:val="NormalWeb"/>
        <w:ind w:left="1169" w:right="1540"/>
        <w:rPr>
          <w:sz w:val="28"/>
          <w:szCs w:val="28"/>
        </w:rPr>
      </w:pPr>
      <w:r>
        <w:rPr>
          <w:sz w:val="28"/>
          <w:szCs w:val="28"/>
        </w:rPr>
        <w:t>This implementation demonstrates the application of Machine Learning in transforming philosophical and spiritual texts into a dynamic, interactive platform, making complex teachings accessible and engaging for users.</w:t>
      </w:r>
    </w:p>
    <w:p w14:paraId="7777ACF6" w14:textId="77777777" w:rsidR="002037F7" w:rsidRDefault="002037F7">
      <w:pPr>
        <w:pStyle w:val="ListParagraph"/>
        <w:tabs>
          <w:tab w:val="left" w:pos="1640"/>
        </w:tabs>
        <w:spacing w:before="2"/>
        <w:ind w:left="0" w:firstLine="0"/>
        <w:rPr>
          <w:sz w:val="20"/>
          <w:szCs w:val="20"/>
          <w:lang w:val="en-IN"/>
        </w:rPr>
      </w:pPr>
    </w:p>
    <w:p w14:paraId="45335932" w14:textId="77777777" w:rsidR="002037F7" w:rsidRDefault="002037F7">
      <w:pPr>
        <w:pStyle w:val="ListParagraph"/>
        <w:tabs>
          <w:tab w:val="left" w:pos="1640"/>
        </w:tabs>
        <w:spacing w:before="2"/>
        <w:ind w:left="0" w:firstLine="0"/>
        <w:jc w:val="both"/>
        <w:rPr>
          <w:sz w:val="20"/>
          <w:szCs w:val="20"/>
          <w:lang w:val="en-IN"/>
        </w:rPr>
      </w:pPr>
    </w:p>
    <w:p w14:paraId="5DF1A882" w14:textId="77777777" w:rsidR="002037F7" w:rsidRDefault="003C25C8">
      <w:pPr>
        <w:pStyle w:val="ListParagraph"/>
        <w:tabs>
          <w:tab w:val="left" w:pos="1640"/>
        </w:tabs>
        <w:spacing w:before="2"/>
        <w:ind w:left="0" w:firstLine="0"/>
        <w:rPr>
          <w:sz w:val="28"/>
          <w:szCs w:val="28"/>
          <w:lang w:val="en-IN"/>
        </w:rPr>
      </w:pPr>
      <w:r>
        <w:rPr>
          <w:sz w:val="20"/>
          <w:szCs w:val="20"/>
          <w:lang w:val="en-IN"/>
        </w:rPr>
        <w:t xml:space="preserve">                        </w:t>
      </w:r>
      <w:r>
        <w:rPr>
          <w:sz w:val="28"/>
          <w:szCs w:val="28"/>
          <w:lang w:val="en-IN"/>
        </w:rPr>
        <w:t xml:space="preserve"> SENTIMENTAL ANALYSIS</w:t>
      </w:r>
    </w:p>
    <w:p w14:paraId="1ADA58CC" w14:textId="77777777" w:rsidR="002037F7" w:rsidRDefault="002037F7">
      <w:pPr>
        <w:pStyle w:val="ListParagraph"/>
        <w:tabs>
          <w:tab w:val="left" w:pos="1640"/>
        </w:tabs>
        <w:spacing w:before="2"/>
        <w:ind w:left="1218" w:firstLine="0"/>
        <w:rPr>
          <w:sz w:val="32"/>
          <w:szCs w:val="32"/>
          <w:lang w:val="en-IN"/>
        </w:rPr>
      </w:pPr>
    </w:p>
    <w:p w14:paraId="458D4E38" w14:textId="77777777" w:rsidR="002037F7" w:rsidRDefault="003C25C8">
      <w:pPr>
        <w:pStyle w:val="NormalWeb"/>
        <w:ind w:leftChars="554" w:left="1219" w:rightChars="839" w:right="1846"/>
        <w:rPr>
          <w:sz w:val="28"/>
          <w:szCs w:val="28"/>
        </w:rPr>
      </w:pPr>
      <w:r>
        <w:rPr>
          <w:rStyle w:val="Strong"/>
          <w:sz w:val="28"/>
          <w:szCs w:val="28"/>
        </w:rPr>
        <w:t>Sentiment Analysis</w:t>
      </w:r>
      <w:r>
        <w:rPr>
          <w:sz w:val="28"/>
          <w:szCs w:val="28"/>
        </w:rPr>
        <w:t xml:space="preserve"> is a Machine Learning (ML) technique that interprets the emotional tone of text to classify it into categories like positive, negative, or neutral sentiments. In this project, sentiment analysis was implemented to enable the chatbot to understand the emotional state of users based on their inputs and provide relevant morals and stories with respect to Bhagwat Geeta and Vikram and Betaal.</w:t>
      </w:r>
    </w:p>
    <w:p w14:paraId="58FE9874" w14:textId="77777777" w:rsidR="002037F7" w:rsidRDefault="003C25C8">
      <w:pPr>
        <w:pStyle w:val="NormalWeb"/>
        <w:ind w:leftChars="554" w:left="1219" w:rightChars="839" w:right="1846"/>
        <w:rPr>
          <w:sz w:val="28"/>
          <w:szCs w:val="28"/>
        </w:rPr>
      </w:pPr>
      <w:r>
        <w:rPr>
          <w:sz w:val="28"/>
          <w:szCs w:val="28"/>
        </w:rPr>
        <w:t xml:space="preserve">The chatbot analyzes user inputs by identifying specific keywords and expressions indicative of emotions such as anger, sadness, happiness, or anxiety. A curated dataset mapping emotional expressions to corresponding shlokas was used to train the ML model. By leveraging </w:t>
      </w:r>
      <w:r>
        <w:rPr>
          <w:rStyle w:val="Strong"/>
          <w:sz w:val="28"/>
          <w:szCs w:val="28"/>
        </w:rPr>
        <w:t>Natural Language Processing (NLP)</w:t>
      </w:r>
      <w:r>
        <w:rPr>
          <w:sz w:val="28"/>
          <w:szCs w:val="28"/>
        </w:rPr>
        <w:t xml:space="preserve"> techniques, the model extracts features from the user input, determines the user's mood, and retrieves appropriate shlokas that align with the identified sentiment.</w:t>
      </w:r>
    </w:p>
    <w:p w14:paraId="3A2B7960" w14:textId="77777777" w:rsidR="002037F7" w:rsidRDefault="003C25C8">
      <w:pPr>
        <w:pStyle w:val="NormalWeb"/>
        <w:ind w:leftChars="554" w:left="1219" w:rightChars="839" w:right="1846"/>
        <w:rPr>
          <w:sz w:val="28"/>
          <w:szCs w:val="28"/>
        </w:rPr>
      </w:pPr>
      <w:r>
        <w:rPr>
          <w:sz w:val="28"/>
          <w:szCs w:val="28"/>
        </w:rPr>
        <w:t>For example, if a user types, "I’m feeling angry," the chatbot detects the emotion as anger and suggests shlokas that provide guidance on managing anger. This integration of sentiment analysis ensures that the chatbot delivers a personalized and meaningful experience, making the teachings of the Bhagavad Gita accessible and applicable to users' emotional contexts.</w:t>
      </w:r>
    </w:p>
    <w:p w14:paraId="30DC2C8C" w14:textId="77777777" w:rsidR="002037F7" w:rsidRDefault="002037F7">
      <w:pPr>
        <w:pStyle w:val="NormalWeb"/>
        <w:ind w:leftChars="554" w:left="1219" w:rightChars="839" w:right="1846"/>
        <w:rPr>
          <w:sz w:val="28"/>
          <w:szCs w:val="28"/>
        </w:rPr>
      </w:pPr>
    </w:p>
    <w:p w14:paraId="09A5B414" w14:textId="77777777" w:rsidR="002037F7" w:rsidRDefault="002037F7">
      <w:pPr>
        <w:pStyle w:val="NormalWeb"/>
        <w:ind w:leftChars="554" w:left="1219" w:rightChars="839" w:right="1846"/>
        <w:rPr>
          <w:sz w:val="28"/>
          <w:szCs w:val="28"/>
        </w:rPr>
      </w:pPr>
    </w:p>
    <w:p w14:paraId="34FA261A" w14:textId="77777777" w:rsidR="002037F7" w:rsidRDefault="002037F7">
      <w:pPr>
        <w:pStyle w:val="NormalWeb"/>
        <w:ind w:leftChars="554" w:left="1219" w:rightChars="839" w:right="1846"/>
        <w:jc w:val="center"/>
        <w:rPr>
          <w:sz w:val="28"/>
          <w:szCs w:val="28"/>
        </w:rPr>
      </w:pPr>
    </w:p>
    <w:p w14:paraId="7B948E2E" w14:textId="77777777" w:rsidR="002037F7" w:rsidRDefault="003C25C8">
      <w:pPr>
        <w:pStyle w:val="NormalWeb"/>
        <w:ind w:leftChars="554" w:left="1219" w:rightChars="839" w:right="1846"/>
        <w:jc w:val="center"/>
        <w:rPr>
          <w:sz w:val="28"/>
          <w:szCs w:val="28"/>
        </w:rPr>
      </w:pPr>
      <w:r>
        <w:rPr>
          <w:sz w:val="28"/>
          <w:szCs w:val="28"/>
        </w:rPr>
        <w:t>5</w:t>
      </w:r>
    </w:p>
    <w:p w14:paraId="0D1F79A5" w14:textId="77777777" w:rsidR="002037F7" w:rsidRDefault="002037F7">
      <w:pPr>
        <w:pStyle w:val="NormalWeb"/>
        <w:ind w:rightChars="839" w:right="1846"/>
        <w:jc w:val="both"/>
        <w:rPr>
          <w:sz w:val="28"/>
          <w:szCs w:val="28"/>
        </w:rPr>
      </w:pPr>
    </w:p>
    <w:p w14:paraId="0B8A5708" w14:textId="77777777" w:rsidR="002037F7" w:rsidRDefault="002037F7">
      <w:pPr>
        <w:pStyle w:val="NormalWeb"/>
        <w:ind w:rightChars="839" w:right="1846"/>
        <w:jc w:val="both"/>
        <w:rPr>
          <w:sz w:val="20"/>
          <w:szCs w:val="20"/>
          <w:lang w:val="en-IN"/>
        </w:rPr>
      </w:pPr>
    </w:p>
    <w:p w14:paraId="55398833" w14:textId="77777777" w:rsidR="002037F7" w:rsidRDefault="003C25C8">
      <w:pPr>
        <w:pStyle w:val="Heading2"/>
        <w:spacing w:before="1" w:line="444" w:lineRule="auto"/>
        <w:ind w:right="7345"/>
      </w:pPr>
      <w:r>
        <w:t xml:space="preserve">Chapter </w:t>
      </w:r>
      <w:r>
        <w:rPr>
          <w:lang w:val="en-IN"/>
        </w:rPr>
        <w:t xml:space="preserve">5 </w:t>
      </w:r>
      <w:r>
        <w:t>Implementation</w:t>
      </w:r>
    </w:p>
    <w:p w14:paraId="1B2AF282" w14:textId="77777777" w:rsidR="002037F7" w:rsidRDefault="003C25C8">
      <w:pPr>
        <w:pStyle w:val="ListParagraph"/>
        <w:tabs>
          <w:tab w:val="left" w:pos="1640"/>
        </w:tabs>
        <w:spacing w:before="2"/>
        <w:ind w:left="1218" w:firstLine="0"/>
        <w:rPr>
          <w:sz w:val="28"/>
        </w:rPr>
      </w:pPr>
      <w:r>
        <w:rPr>
          <w:sz w:val="28"/>
          <w:lang w:val="en-IN"/>
        </w:rPr>
        <w:t xml:space="preserve">5.1 </w:t>
      </w:r>
      <w:r>
        <w:rPr>
          <w:sz w:val="28"/>
        </w:rPr>
        <w:t>LAYOUT</w:t>
      </w:r>
    </w:p>
    <w:p w14:paraId="59A620DE" w14:textId="77777777" w:rsidR="002037F7" w:rsidRDefault="003C25C8">
      <w:pPr>
        <w:pStyle w:val="BodyText"/>
        <w:spacing w:before="230"/>
        <w:ind w:left="1219" w:right="1233"/>
      </w:pPr>
      <w:r>
        <w:t>The initial page that the audience land on is the homepage but also acts as a</w:t>
      </w:r>
      <w:r>
        <w:rPr>
          <w:spacing w:val="1"/>
        </w:rPr>
        <w:t xml:space="preserve"> </w:t>
      </w:r>
      <w:r>
        <w:t>landing page directing the audience to commit to an action. In this case, the</w:t>
      </w:r>
      <w:r>
        <w:rPr>
          <w:spacing w:val="1"/>
        </w:rPr>
        <w:t xml:space="preserve"> </w:t>
      </w:r>
      <w:r>
        <w:t>‘Cantos’ link is the call to action, therefore having the outline of the border in a</w:t>
      </w:r>
      <w:r>
        <w:rPr>
          <w:spacing w:val="1"/>
        </w:rPr>
        <w:t xml:space="preserve"> </w:t>
      </w:r>
      <w:r>
        <w:t>different color to the other links on the page helps simplify the decision-making</w:t>
      </w:r>
      <w:r>
        <w:rPr>
          <w:spacing w:val="1"/>
        </w:rPr>
        <w:t xml:space="preserve"> </w:t>
      </w:r>
      <w:r>
        <w:t>process for the audience. Although there are other links on this page, the call to</w:t>
      </w:r>
      <w:r>
        <w:rPr>
          <w:spacing w:val="1"/>
        </w:rPr>
        <w:t xml:space="preserve"> </w:t>
      </w:r>
      <w:r>
        <w:t>action</w:t>
      </w:r>
      <w:r>
        <w:rPr>
          <w:spacing w:val="4"/>
        </w:rPr>
        <w:t xml:space="preserve"> </w:t>
      </w:r>
      <w:r>
        <w:t>is</w:t>
      </w:r>
      <w:r>
        <w:rPr>
          <w:spacing w:val="4"/>
        </w:rPr>
        <w:t xml:space="preserve"> </w:t>
      </w:r>
      <w:r>
        <w:t>positioned</w:t>
      </w:r>
      <w:r>
        <w:rPr>
          <w:spacing w:val="4"/>
        </w:rPr>
        <w:t xml:space="preserve"> </w:t>
      </w:r>
      <w:r>
        <w:t>both</w:t>
      </w:r>
      <w:r>
        <w:rPr>
          <w:spacing w:val="4"/>
        </w:rPr>
        <w:t xml:space="preserve"> </w:t>
      </w:r>
      <w:r>
        <w:t>under</w:t>
      </w:r>
      <w:r>
        <w:rPr>
          <w:spacing w:val="3"/>
        </w:rPr>
        <w:t xml:space="preserve"> </w:t>
      </w:r>
      <w:r>
        <w:t>the</w:t>
      </w:r>
      <w:r>
        <w:rPr>
          <w:spacing w:val="3"/>
        </w:rPr>
        <w:t xml:space="preserve"> </w:t>
      </w:r>
      <w:r>
        <w:t>&lt;h1&gt;</w:t>
      </w:r>
      <w:r>
        <w:rPr>
          <w:spacing w:val="3"/>
        </w:rPr>
        <w:t xml:space="preserve"> </w:t>
      </w:r>
      <w:r>
        <w:t>tag</w:t>
      </w:r>
      <w:r>
        <w:rPr>
          <w:spacing w:val="4"/>
        </w:rPr>
        <w:t xml:space="preserve"> </w:t>
      </w:r>
      <w:r>
        <w:t>and</w:t>
      </w:r>
      <w:r>
        <w:rPr>
          <w:spacing w:val="4"/>
        </w:rPr>
        <w:t xml:space="preserve"> </w:t>
      </w:r>
      <w:r>
        <w:t>at</w:t>
      </w:r>
      <w:r>
        <w:rPr>
          <w:spacing w:val="4"/>
        </w:rPr>
        <w:t xml:space="preserve"> </w:t>
      </w:r>
      <w:r>
        <w:t>the</w:t>
      </w:r>
      <w:r>
        <w:rPr>
          <w:spacing w:val="3"/>
        </w:rPr>
        <w:t xml:space="preserve"> </w:t>
      </w:r>
      <w:r>
        <w:t>bottom of</w:t>
      </w:r>
      <w:r>
        <w:rPr>
          <w:spacing w:val="3"/>
        </w:rPr>
        <w:t xml:space="preserve"> </w:t>
      </w:r>
      <w:r>
        <w:t>the page,</w:t>
      </w:r>
      <w:r>
        <w:rPr>
          <w:spacing w:val="1"/>
        </w:rPr>
        <w:t xml:space="preserve"> </w:t>
      </w:r>
      <w:r>
        <w:t>giving more than one opportunity to approach it. According to the Gutenberg</w:t>
      </w:r>
      <w:r>
        <w:rPr>
          <w:spacing w:val="1"/>
        </w:rPr>
        <w:t xml:space="preserve"> </w:t>
      </w:r>
      <w:r>
        <w:t>Diagram, the call to action is located in the terminal area, where the user will</w:t>
      </w:r>
      <w:r>
        <w:rPr>
          <w:spacing w:val="1"/>
        </w:rPr>
        <w:t xml:space="preserve"> </w:t>
      </w:r>
      <w:r>
        <w:t>need</w:t>
      </w:r>
      <w:r>
        <w:rPr>
          <w:spacing w:val="-2"/>
        </w:rPr>
        <w:t xml:space="preserve"> </w:t>
      </w:r>
      <w:r>
        <w:t>to</w:t>
      </w:r>
      <w:r>
        <w:rPr>
          <w:spacing w:val="-1"/>
        </w:rPr>
        <w:t xml:space="preserve"> </w:t>
      </w:r>
      <w:r>
        <w:t>make</w:t>
      </w:r>
      <w:r>
        <w:rPr>
          <w:spacing w:val="-2"/>
        </w:rPr>
        <w:t xml:space="preserve"> </w:t>
      </w:r>
      <w:r>
        <w:t>a</w:t>
      </w:r>
      <w:r>
        <w:rPr>
          <w:spacing w:val="-6"/>
        </w:rPr>
        <w:t xml:space="preserve"> </w:t>
      </w:r>
      <w:r>
        <w:t>decision.</w:t>
      </w:r>
      <w:r>
        <w:rPr>
          <w:spacing w:val="65"/>
        </w:rPr>
        <w:t xml:space="preserve"> </w:t>
      </w:r>
      <w:r>
        <w:t>In</w:t>
      </w:r>
      <w:r>
        <w:rPr>
          <w:spacing w:val="-1"/>
        </w:rPr>
        <w:t xml:space="preserve"> </w:t>
      </w:r>
      <w:r>
        <w:t>the</w:t>
      </w:r>
      <w:r>
        <w:rPr>
          <w:spacing w:val="-2"/>
        </w:rPr>
        <w:t xml:space="preserve"> </w:t>
      </w:r>
      <w:r>
        <w:t>primary</w:t>
      </w:r>
      <w:r>
        <w:rPr>
          <w:spacing w:val="-4"/>
        </w:rPr>
        <w:t xml:space="preserve"> </w:t>
      </w:r>
      <w:r>
        <w:t>optical</w:t>
      </w:r>
      <w:r>
        <w:rPr>
          <w:spacing w:val="-1"/>
        </w:rPr>
        <w:t xml:space="preserve"> </w:t>
      </w:r>
      <w:r>
        <w:t>area</w:t>
      </w:r>
      <w:r>
        <w:rPr>
          <w:spacing w:val="-2"/>
        </w:rPr>
        <w:t xml:space="preserve"> </w:t>
      </w:r>
      <w:r>
        <w:t>is</w:t>
      </w:r>
      <w:r>
        <w:rPr>
          <w:spacing w:val="-2"/>
        </w:rPr>
        <w:t xml:space="preserve"> </w:t>
      </w:r>
      <w:r>
        <w:t>the</w:t>
      </w:r>
      <w:r>
        <w:rPr>
          <w:spacing w:val="-5"/>
        </w:rPr>
        <w:t xml:space="preserve"> </w:t>
      </w:r>
      <w:r>
        <w:t>navigation</w:t>
      </w:r>
      <w:r>
        <w:rPr>
          <w:spacing w:val="-1"/>
        </w:rPr>
        <w:t xml:space="preserve"> </w:t>
      </w:r>
      <w:r>
        <w:t>bar.</w:t>
      </w:r>
      <w:r>
        <w:rPr>
          <w:spacing w:val="-3"/>
        </w:rPr>
        <w:t xml:space="preserve"> </w:t>
      </w:r>
      <w:r>
        <w:t>This</w:t>
      </w:r>
      <w:r>
        <w:rPr>
          <w:spacing w:val="-1"/>
        </w:rPr>
        <w:t xml:space="preserve"> </w:t>
      </w:r>
      <w:r>
        <w:t>is</w:t>
      </w:r>
      <w:r>
        <w:rPr>
          <w:spacing w:val="-67"/>
        </w:rPr>
        <w:t xml:space="preserve"> </w:t>
      </w:r>
      <w:r>
        <w:t>“where eyes will naturally focus,” and means that users will see it immediately</w:t>
      </w:r>
      <w:r>
        <w:rPr>
          <w:spacing w:val="1"/>
        </w:rPr>
        <w:t xml:space="preserve"> </w:t>
      </w:r>
      <w:r>
        <w:t>and easily. This will aid them in understanding what the website has to offer and</w:t>
      </w:r>
      <w:r>
        <w:rPr>
          <w:spacing w:val="1"/>
        </w:rPr>
        <w:t xml:space="preserve"> </w:t>
      </w:r>
      <w:r>
        <w:t>will guide users to pages beyond the homepage. To ensure the website was made</w:t>
      </w:r>
      <w:r>
        <w:rPr>
          <w:spacing w:val="-67"/>
        </w:rPr>
        <w:t xml:space="preserve"> </w:t>
      </w:r>
      <w:r>
        <w:t>as modern as possible, a parallax scrolling design has been used. This is</w:t>
      </w:r>
      <w:r>
        <w:rPr>
          <w:spacing w:val="1"/>
        </w:rPr>
        <w:t xml:space="preserve"> </w:t>
      </w:r>
      <w:r>
        <w:t>interactive in nature and will therefore increase the level of engagement. It is</w:t>
      </w:r>
      <w:r>
        <w:rPr>
          <w:spacing w:val="1"/>
        </w:rPr>
        <w:t xml:space="preserve"> </w:t>
      </w:r>
      <w:r>
        <w:t>common</w:t>
      </w:r>
      <w:r>
        <w:rPr>
          <w:spacing w:val="2"/>
        </w:rPr>
        <w:t xml:space="preserve"> </w:t>
      </w:r>
      <w:r>
        <w:t>for</w:t>
      </w:r>
      <w:r>
        <w:rPr>
          <w:spacing w:val="-2"/>
        </w:rPr>
        <w:t xml:space="preserve"> </w:t>
      </w:r>
      <w:r>
        <w:t>the</w:t>
      </w:r>
      <w:r>
        <w:rPr>
          <w:spacing w:val="2"/>
        </w:rPr>
        <w:t xml:space="preserve"> </w:t>
      </w:r>
      <w:r>
        <w:t>younger</w:t>
      </w:r>
      <w:r>
        <w:rPr>
          <w:spacing w:val="1"/>
        </w:rPr>
        <w:t xml:space="preserve"> </w:t>
      </w:r>
      <w:r>
        <w:t>audience</w:t>
      </w:r>
      <w:r>
        <w:rPr>
          <w:spacing w:val="-2"/>
        </w:rPr>
        <w:t xml:space="preserve"> </w:t>
      </w:r>
      <w:r>
        <w:t>to</w:t>
      </w:r>
      <w:r>
        <w:rPr>
          <w:spacing w:val="-1"/>
        </w:rPr>
        <w:t xml:space="preserve"> </w:t>
      </w:r>
      <w:r>
        <w:t>be</w:t>
      </w:r>
      <w:r>
        <w:rPr>
          <w:spacing w:val="-2"/>
        </w:rPr>
        <w:t xml:space="preserve"> </w:t>
      </w:r>
      <w:r>
        <w:t>used</w:t>
      </w:r>
      <w:r>
        <w:rPr>
          <w:spacing w:val="2"/>
        </w:rPr>
        <w:t xml:space="preserve"> </w:t>
      </w:r>
      <w:r>
        <w:t>to</w:t>
      </w:r>
      <w:r>
        <w:rPr>
          <w:spacing w:val="3"/>
        </w:rPr>
        <w:t xml:space="preserve"> </w:t>
      </w:r>
      <w:r>
        <w:t>a scrolling</w:t>
      </w:r>
      <w:r>
        <w:rPr>
          <w:spacing w:val="2"/>
        </w:rPr>
        <w:t xml:space="preserve"> </w:t>
      </w:r>
      <w:r>
        <w:t>design</w:t>
      </w:r>
      <w:r>
        <w:rPr>
          <w:spacing w:val="-1"/>
        </w:rPr>
        <w:t xml:space="preserve"> </w:t>
      </w:r>
      <w:r>
        <w:t>on</w:t>
      </w:r>
      <w:r>
        <w:rPr>
          <w:spacing w:val="-2"/>
        </w:rPr>
        <w:t xml:space="preserve"> </w:t>
      </w:r>
      <w:r>
        <w:t>their</w:t>
      </w:r>
      <w:r>
        <w:rPr>
          <w:spacing w:val="1"/>
        </w:rPr>
        <w:t xml:space="preserve"> </w:t>
      </w:r>
      <w:r>
        <w:t>phones</w:t>
      </w:r>
      <w:r>
        <w:rPr>
          <w:spacing w:val="-3"/>
        </w:rPr>
        <w:t xml:space="preserve"> </w:t>
      </w:r>
      <w:r>
        <w:t>thus</w:t>
      </w:r>
      <w:r>
        <w:rPr>
          <w:spacing w:val="1"/>
        </w:rPr>
        <w:t xml:space="preserve"> </w:t>
      </w:r>
      <w:r>
        <w:t>creating</w:t>
      </w:r>
      <w:r>
        <w:rPr>
          <w:spacing w:val="-4"/>
        </w:rPr>
        <w:t xml:space="preserve"> </w:t>
      </w:r>
      <w:r>
        <w:t>a recognizable feel to</w:t>
      </w:r>
      <w:r>
        <w:rPr>
          <w:spacing w:val="-1"/>
        </w:rPr>
        <w:t xml:space="preserve"> </w:t>
      </w:r>
      <w:r>
        <w:t>the</w:t>
      </w:r>
      <w:r>
        <w:rPr>
          <w:spacing w:val="-4"/>
        </w:rPr>
        <w:t xml:space="preserve"> </w:t>
      </w:r>
      <w:r>
        <w:t>website.</w:t>
      </w:r>
    </w:p>
    <w:p w14:paraId="5547D4F7" w14:textId="77777777" w:rsidR="002037F7" w:rsidRDefault="002037F7">
      <w:pPr>
        <w:pStyle w:val="BodyText"/>
        <w:rPr>
          <w:sz w:val="30"/>
        </w:rPr>
      </w:pPr>
    </w:p>
    <w:p w14:paraId="3FC1EC49" w14:textId="77777777" w:rsidR="002037F7" w:rsidRDefault="002037F7">
      <w:pPr>
        <w:pStyle w:val="BodyText"/>
        <w:spacing w:before="1"/>
        <w:rPr>
          <w:sz w:val="30"/>
        </w:rPr>
      </w:pPr>
    </w:p>
    <w:p w14:paraId="0D927D39" w14:textId="77777777" w:rsidR="002037F7" w:rsidRDefault="003C25C8">
      <w:pPr>
        <w:pStyle w:val="BodyText"/>
        <w:spacing w:before="1"/>
        <w:rPr>
          <w:sz w:val="30"/>
          <w:lang w:val="en-IN"/>
        </w:rPr>
      </w:pPr>
      <w:r>
        <w:rPr>
          <w:sz w:val="30"/>
          <w:lang w:val="en-IN"/>
        </w:rPr>
        <w:t xml:space="preserve">        </w:t>
      </w:r>
      <w:r>
        <w:rPr>
          <w:noProof/>
          <w:sz w:val="30"/>
          <w:lang w:val="en-IN"/>
        </w:rPr>
        <w:drawing>
          <wp:inline distT="0" distB="0" distL="0" distR="0" wp14:anchorId="6AB97D3F" wp14:editId="6906BEBD">
            <wp:extent cx="6656070" cy="3219450"/>
            <wp:effectExtent l="0" t="0" r="0" b="0"/>
            <wp:docPr id="2547860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6004" name="Picture 13"/>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719339" cy="3249784"/>
                    </a:xfrm>
                    <a:prstGeom prst="rect">
                      <a:avLst/>
                    </a:prstGeom>
                  </pic:spPr>
                </pic:pic>
              </a:graphicData>
            </a:graphic>
          </wp:inline>
        </w:drawing>
      </w:r>
      <w:r>
        <w:rPr>
          <w:sz w:val="30"/>
          <w:lang w:val="en-IN"/>
        </w:rPr>
        <w:t xml:space="preserve">        </w:t>
      </w:r>
    </w:p>
    <w:p w14:paraId="47DA98DF" w14:textId="77777777" w:rsidR="002037F7" w:rsidRDefault="002037F7">
      <w:pPr>
        <w:pStyle w:val="BodyText"/>
        <w:spacing w:before="1"/>
        <w:rPr>
          <w:sz w:val="30"/>
        </w:rPr>
      </w:pPr>
    </w:p>
    <w:p w14:paraId="28278073" w14:textId="77777777" w:rsidR="002037F7" w:rsidRDefault="002037F7">
      <w:pPr>
        <w:pStyle w:val="BodyText"/>
        <w:spacing w:before="1"/>
        <w:rPr>
          <w:sz w:val="30"/>
        </w:rPr>
      </w:pPr>
    </w:p>
    <w:p w14:paraId="0E7782AA" w14:textId="77777777" w:rsidR="002037F7" w:rsidRDefault="002037F7">
      <w:pPr>
        <w:pStyle w:val="BodyText"/>
        <w:spacing w:before="1"/>
        <w:rPr>
          <w:sz w:val="30"/>
        </w:rPr>
      </w:pPr>
    </w:p>
    <w:p w14:paraId="19DC60CB" w14:textId="77777777" w:rsidR="002037F7" w:rsidRDefault="003C25C8">
      <w:pPr>
        <w:ind w:right="314"/>
        <w:rPr>
          <w:w w:val="99"/>
          <w:sz w:val="20"/>
          <w:lang w:val="en-IN"/>
        </w:rPr>
      </w:pPr>
      <w:r>
        <w:rPr>
          <w:w w:val="99"/>
          <w:sz w:val="20"/>
          <w:lang w:val="en-IN"/>
        </w:rPr>
        <w:t xml:space="preserve">                                                                                                    6</w:t>
      </w:r>
    </w:p>
    <w:p w14:paraId="367A0597" w14:textId="77777777" w:rsidR="002037F7" w:rsidRDefault="002037F7">
      <w:pPr>
        <w:jc w:val="center"/>
        <w:rPr>
          <w:sz w:val="20"/>
        </w:rPr>
        <w:sectPr w:rsidR="002037F7">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02355464" w14:textId="77777777" w:rsidR="002037F7" w:rsidRDefault="003C25C8">
      <w:pPr>
        <w:tabs>
          <w:tab w:val="left" w:pos="7991"/>
        </w:tabs>
        <w:spacing w:before="68"/>
        <w:ind w:left="1219"/>
        <w:rPr>
          <w:i/>
          <w:sz w:val="23"/>
        </w:rPr>
      </w:pPr>
      <w:r>
        <w:rPr>
          <w:noProof/>
        </w:rPr>
        <w:lastRenderedPageBreak/>
        <mc:AlternateContent>
          <mc:Choice Requires="wps">
            <w:drawing>
              <wp:anchor distT="0" distB="0" distL="114300" distR="114300" simplePos="0" relativeHeight="251661312" behindDoc="1" locked="0" layoutInCell="1" allowOverlap="1" wp14:anchorId="42D0453B" wp14:editId="4AFCC9D7">
                <wp:simplePos x="0" y="0"/>
                <wp:positionH relativeFrom="page">
                  <wp:posOffset>884555</wp:posOffset>
                </wp:positionH>
                <wp:positionV relativeFrom="paragraph">
                  <wp:posOffset>231140</wp:posOffset>
                </wp:positionV>
                <wp:extent cx="5791835" cy="1270"/>
                <wp:effectExtent l="8255" t="5715" r="10160" b="12065"/>
                <wp:wrapTopAndBottom/>
                <wp:docPr id="296325027" name="Freeform 9"/>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9" o:spid="_x0000_s1026" o:spt="100" style="position:absolute;left:0pt;margin-left:69.65pt;margin-top:18.2pt;height:0.1pt;width:456.05pt;mso-position-horizontal-relative:page;mso-wrap-distance-bottom:0pt;mso-wrap-distance-top:0pt;z-index:-251648000;mso-width-relative:page;mso-height-relative:page;" filled="f" stroked="t" coordsize="9121,1" o:gfxdata="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QT1Go1gAAAAoBAAAPAAAAAAAAAAEAIAAAACIAAABkcnMvZG93bnJldi54bWxQ&#10;SwECFAAUAAAACACHTuJAjCDdXKQCAADJBQAADgAAAAAAAAABACAAAAAlAQAAZHJzL2Uyb0RvYy54&#10;bWxQSwUGAAAAAAYABgBZAQAAOwYAAAAA&#10;" path="m0,0l9121,0e">
                <v:path o:connectlocs="0,0;5791835,0" o:connectangles="0,0"/>
                <v:fill on="f" focussize="0,0"/>
                <v:stroke weight="0.378110236220472pt" color="#000000" joinstyle="round"/>
                <v:imagedata o:title=""/>
                <o:lock v:ext="edit" aspectratio="f"/>
                <w10:wrap type="topAndBottom"/>
              </v:shape>
            </w:pict>
          </mc:Fallback>
        </mc:AlternateContent>
      </w:r>
      <w:r>
        <w:rPr>
          <w:noProof/>
        </w:rPr>
        <mc:AlternateContent>
          <mc:Choice Requires="wps">
            <w:drawing>
              <wp:anchor distT="0" distB="0" distL="114300" distR="114300" simplePos="0" relativeHeight="251657216" behindDoc="1" locked="0" layoutInCell="1" allowOverlap="1" wp14:anchorId="5ED81C0A" wp14:editId="23B88ACB">
                <wp:simplePos x="0" y="0"/>
                <wp:positionH relativeFrom="page">
                  <wp:posOffset>176530</wp:posOffset>
                </wp:positionH>
                <wp:positionV relativeFrom="page">
                  <wp:posOffset>268605</wp:posOffset>
                </wp:positionV>
                <wp:extent cx="7206615" cy="10182225"/>
                <wp:effectExtent l="14605" t="20955" r="17780" b="17145"/>
                <wp:wrapNone/>
                <wp:docPr id="1627560533" name="AutoShape 10"/>
                <wp:cNvGraphicFramePr/>
                <a:graphic xmlns:a="http://schemas.openxmlformats.org/drawingml/2006/main">
                  <a:graphicData uri="http://schemas.microsoft.com/office/word/2010/wordprocessingShape">
                    <wps:wsp>
                      <wps:cNvSpPr/>
                      <wps:spPr bwMode="auto">
                        <a:xfrm>
                          <a:off x="0" y="0"/>
                          <a:ext cx="7206615" cy="10182225"/>
                        </a:xfrm>
                        <a:custGeom>
                          <a:avLst/>
                          <a:gdLst>
                            <a:gd name="T0" fmla="+- 0 11608 278"/>
                            <a:gd name="T1" fmla="*/ T0 w 11349"/>
                            <a:gd name="T2" fmla="+- 0 424 424"/>
                            <a:gd name="T3" fmla="*/ 424 h 16035"/>
                            <a:gd name="T4" fmla="+- 0 11608 278"/>
                            <a:gd name="T5" fmla="*/ T4 w 11349"/>
                            <a:gd name="T6" fmla="+- 0 16459 424"/>
                            <a:gd name="T7" fmla="*/ 16459 h 16035"/>
                            <a:gd name="T8" fmla="+- 0 278 278"/>
                            <a:gd name="T9" fmla="*/ T8 w 11349"/>
                            <a:gd name="T10" fmla="+- 0 444 424"/>
                            <a:gd name="T11" fmla="*/ 444 h 16035"/>
                            <a:gd name="T12" fmla="+- 0 11627 278"/>
                            <a:gd name="T13" fmla="*/ T12 w 11349"/>
                            <a:gd name="T14" fmla="+- 0 444 424"/>
                            <a:gd name="T15" fmla="*/ 444 h 16035"/>
                            <a:gd name="T16" fmla="+- 0 297 278"/>
                            <a:gd name="T17" fmla="*/ T16 w 11349"/>
                            <a:gd name="T18" fmla="+- 0 424 424"/>
                            <a:gd name="T19" fmla="*/ 424 h 16035"/>
                            <a:gd name="T20" fmla="+- 0 297 278"/>
                            <a:gd name="T21" fmla="*/ T20 w 11349"/>
                            <a:gd name="T22" fmla="+- 0 16459 424"/>
                            <a:gd name="T23" fmla="*/ 16459 h 16035"/>
                          </a:gdLst>
                          <a:ahLst/>
                          <a:cxnLst>
                            <a:cxn ang="0">
                              <a:pos x="T1" y="T3"/>
                            </a:cxn>
                            <a:cxn ang="0">
                              <a:pos x="T5" y="T7"/>
                            </a:cxn>
                            <a:cxn ang="0">
                              <a:pos x="T9" y="T11"/>
                            </a:cxn>
                            <a:cxn ang="0">
                              <a:pos x="T13" y="T15"/>
                            </a:cxn>
                            <a:cxn ang="0">
                              <a:pos x="T17" y="T19"/>
                            </a:cxn>
                            <a:cxn ang="0">
                              <a:pos x="T21" y="T23"/>
                            </a:cxn>
                          </a:cxnLst>
                          <a:rect l="0" t="0" r="r" b="b"/>
                          <a:pathLst>
                            <a:path w="11349" h="16035">
                              <a:moveTo>
                                <a:pt x="11330" y="0"/>
                              </a:moveTo>
                              <a:lnTo>
                                <a:pt x="11330" y="16035"/>
                              </a:lnTo>
                              <a:moveTo>
                                <a:pt x="0" y="20"/>
                              </a:moveTo>
                              <a:lnTo>
                                <a:pt x="11349" y="20"/>
                              </a:lnTo>
                              <a:moveTo>
                                <a:pt x="19" y="0"/>
                              </a:moveTo>
                              <a:lnTo>
                                <a:pt x="19" y="16035"/>
                              </a:lnTo>
                            </a:path>
                          </a:pathLst>
                        </a:custGeom>
                        <a:noFill/>
                        <a:ln w="24041">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0" o:spid="_x0000_s1026" o:spt="100" style="position:absolute;left:0pt;margin-left:13.9pt;margin-top:21.15pt;height:801.75pt;width:567.45pt;mso-position-horizontal-relative:page;mso-position-vertical-relative:page;z-index:-251652096;mso-width-relative:page;mso-height-relative:page;" filled="f" stroked="t" coordsize="11349,16035" o:gfxdata="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" path="m11330,0l11330,16035m0,20l11349,20m19,0l19,16035e">
                <v:path o:connectlocs="7194550,269240;7194550,10451465;0,281940;7206615,281940;12065,269240;12065,10451465" o:connectangles="0,0,0,0,0,0"/>
                <v:fill on="f" focussize="0,0"/>
                <v:stroke weight="1.89299212598425pt" color="#000000" joinstyle="round"/>
                <v:imagedata o:title=""/>
                <o:lock v:ext="edit" aspectratio="f"/>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52F32E55" w14:textId="77777777" w:rsidR="002037F7" w:rsidRDefault="002037F7">
      <w:pPr>
        <w:pStyle w:val="BodyText"/>
        <w:spacing w:before="1"/>
        <w:rPr>
          <w:i/>
          <w:sz w:val="11"/>
        </w:rPr>
      </w:pPr>
    </w:p>
    <w:p w14:paraId="564560F3" w14:textId="77777777" w:rsidR="002037F7" w:rsidRDefault="002037F7">
      <w:pPr>
        <w:pStyle w:val="BodyText"/>
        <w:rPr>
          <w:i/>
          <w:sz w:val="20"/>
        </w:rPr>
      </w:pPr>
    </w:p>
    <w:p w14:paraId="3EA5349A" w14:textId="77777777" w:rsidR="002037F7" w:rsidRDefault="002037F7">
      <w:pPr>
        <w:pStyle w:val="BodyText"/>
        <w:rPr>
          <w:i/>
          <w:sz w:val="20"/>
        </w:rPr>
      </w:pPr>
    </w:p>
    <w:p w14:paraId="62DFC81E" w14:textId="77777777" w:rsidR="002037F7" w:rsidRDefault="002037F7">
      <w:pPr>
        <w:pStyle w:val="BodyText"/>
        <w:rPr>
          <w:i/>
          <w:sz w:val="20"/>
        </w:rPr>
      </w:pPr>
    </w:p>
    <w:p w14:paraId="3E0D0E60" w14:textId="0DB51C15" w:rsidR="002037F7" w:rsidRDefault="003C25C8">
      <w:pPr>
        <w:pStyle w:val="BodyText"/>
        <w:spacing w:before="8"/>
        <w:rPr>
          <w:i/>
          <w:sz w:val="15"/>
        </w:rPr>
      </w:pPr>
      <w:r>
        <w:rPr>
          <w:i/>
          <w:sz w:val="15"/>
        </w:rPr>
        <w:t xml:space="preserve">                       </w:t>
      </w:r>
      <w:r w:rsidR="002038E4">
        <w:rPr>
          <w:i/>
          <w:noProof/>
          <w:sz w:val="15"/>
        </w:rPr>
        <w:drawing>
          <wp:inline distT="0" distB="0" distL="0" distR="0" wp14:anchorId="78030EFE" wp14:editId="4760C788">
            <wp:extent cx="6247638" cy="2937754"/>
            <wp:effectExtent l="0" t="0" r="1270" b="0"/>
            <wp:docPr id="399195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5956" name="Picture 39919595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276340" cy="2951250"/>
                    </a:xfrm>
                    <a:prstGeom prst="rect">
                      <a:avLst/>
                    </a:prstGeom>
                  </pic:spPr>
                </pic:pic>
              </a:graphicData>
            </a:graphic>
          </wp:inline>
        </w:drawing>
      </w:r>
    </w:p>
    <w:p w14:paraId="15ED4CCC" w14:textId="77777777" w:rsidR="002037F7" w:rsidRDefault="002037F7">
      <w:pPr>
        <w:pStyle w:val="BodyText"/>
        <w:rPr>
          <w:i/>
          <w:sz w:val="26"/>
        </w:rPr>
      </w:pPr>
    </w:p>
    <w:p w14:paraId="4BA7F25E" w14:textId="77777777" w:rsidR="002037F7" w:rsidRDefault="002037F7">
      <w:pPr>
        <w:pStyle w:val="BodyText"/>
        <w:rPr>
          <w:i/>
          <w:sz w:val="26"/>
        </w:rPr>
      </w:pPr>
    </w:p>
    <w:p w14:paraId="0509EC33" w14:textId="77777777" w:rsidR="002037F7" w:rsidRDefault="002037F7">
      <w:pPr>
        <w:pStyle w:val="BodyText"/>
        <w:spacing w:before="7"/>
        <w:rPr>
          <w:i/>
          <w:sz w:val="26"/>
        </w:rPr>
      </w:pPr>
    </w:p>
    <w:p w14:paraId="68B71127" w14:textId="77777777" w:rsidR="002037F7" w:rsidRDefault="003C25C8">
      <w:pPr>
        <w:pStyle w:val="ListParagraph"/>
        <w:tabs>
          <w:tab w:val="left" w:pos="1643"/>
        </w:tabs>
        <w:ind w:left="1218" w:firstLine="0"/>
        <w:rPr>
          <w:sz w:val="28"/>
        </w:rPr>
      </w:pPr>
      <w:r>
        <w:rPr>
          <w:sz w:val="28"/>
          <w:lang w:val="en-IN"/>
        </w:rPr>
        <w:t xml:space="preserve">5.2 </w:t>
      </w:r>
      <w:r>
        <w:rPr>
          <w:sz w:val="28"/>
        </w:rPr>
        <w:t>MOBILE</w:t>
      </w:r>
      <w:r>
        <w:rPr>
          <w:spacing w:val="-6"/>
          <w:sz w:val="28"/>
        </w:rPr>
        <w:t xml:space="preserve"> </w:t>
      </w:r>
      <w:r>
        <w:rPr>
          <w:sz w:val="28"/>
        </w:rPr>
        <w:t>OPTIMIZATION</w:t>
      </w:r>
    </w:p>
    <w:p w14:paraId="521A00F3" w14:textId="77777777" w:rsidR="002037F7" w:rsidRDefault="002037F7">
      <w:pPr>
        <w:pStyle w:val="BodyText"/>
      </w:pPr>
    </w:p>
    <w:p w14:paraId="4AA346D0" w14:textId="77777777" w:rsidR="002037F7" w:rsidRDefault="003C25C8">
      <w:pPr>
        <w:pStyle w:val="BodyText"/>
        <w:ind w:left="1219" w:right="1276"/>
      </w:pPr>
      <w:r>
        <w:t>In</w:t>
      </w:r>
      <w:r>
        <w:rPr>
          <w:spacing w:val="-1"/>
        </w:rPr>
        <w:t xml:space="preserve"> </w:t>
      </w:r>
      <w:r>
        <w:t>order</w:t>
      </w:r>
      <w:r>
        <w:rPr>
          <w:spacing w:val="-5"/>
        </w:rPr>
        <w:t xml:space="preserve"> </w:t>
      </w:r>
      <w:r>
        <w:t>to</w:t>
      </w:r>
      <w:r>
        <w:rPr>
          <w:spacing w:val="-1"/>
        </w:rPr>
        <w:t xml:space="preserve"> </w:t>
      </w:r>
      <w:r>
        <w:t>maximize</w:t>
      </w:r>
      <w:r>
        <w:rPr>
          <w:spacing w:val="-5"/>
        </w:rPr>
        <w:t xml:space="preserve"> </w:t>
      </w:r>
      <w:r>
        <w:t>the</w:t>
      </w:r>
      <w:r>
        <w:rPr>
          <w:spacing w:val="-5"/>
        </w:rPr>
        <w:t xml:space="preserve"> </w:t>
      </w:r>
      <w:r>
        <w:t>number</w:t>
      </w:r>
      <w:r>
        <w:rPr>
          <w:spacing w:val="-1"/>
        </w:rPr>
        <w:t xml:space="preserve"> </w:t>
      </w:r>
      <w:r>
        <w:t>of</w:t>
      </w:r>
      <w:r>
        <w:rPr>
          <w:spacing w:val="-2"/>
        </w:rPr>
        <w:t xml:space="preserve"> </w:t>
      </w:r>
      <w:r>
        <w:t>potential</w:t>
      </w:r>
      <w:r>
        <w:rPr>
          <w:spacing w:val="-1"/>
        </w:rPr>
        <w:t xml:space="preserve"> </w:t>
      </w:r>
      <w:r>
        <w:t>audience</w:t>
      </w:r>
      <w:r>
        <w:rPr>
          <w:spacing w:val="-2"/>
        </w:rPr>
        <w:t xml:space="preserve"> </w:t>
      </w:r>
      <w:r>
        <w:t>members</w:t>
      </w:r>
      <w:r>
        <w:rPr>
          <w:spacing w:val="-5"/>
        </w:rPr>
        <w:t xml:space="preserve"> </w:t>
      </w:r>
      <w:r>
        <w:t>this</w:t>
      </w:r>
      <w:r>
        <w:rPr>
          <w:spacing w:val="-5"/>
        </w:rPr>
        <w:t xml:space="preserve"> </w:t>
      </w:r>
      <w:r>
        <w:t>site</w:t>
      </w:r>
      <w:r>
        <w:rPr>
          <w:spacing w:val="-4"/>
        </w:rPr>
        <w:t xml:space="preserve"> </w:t>
      </w:r>
      <w:r>
        <w:t>uses</w:t>
      </w:r>
      <w:r>
        <w:rPr>
          <w:spacing w:val="-67"/>
        </w:rPr>
        <w:t xml:space="preserve"> </w:t>
      </w:r>
      <w:r>
        <w:t>media</w:t>
      </w:r>
      <w:r>
        <w:rPr>
          <w:spacing w:val="-2"/>
        </w:rPr>
        <w:t xml:space="preserve"> </w:t>
      </w:r>
      <w:r>
        <w:t>queries.</w:t>
      </w:r>
      <w:r>
        <w:rPr>
          <w:spacing w:val="-2"/>
        </w:rPr>
        <w:t xml:space="preserve"> </w:t>
      </w:r>
      <w:r>
        <w:t>This</w:t>
      </w:r>
      <w:r>
        <w:rPr>
          <w:spacing w:val="-4"/>
        </w:rPr>
        <w:t xml:space="preserve"> </w:t>
      </w:r>
      <w:r>
        <w:t>website</w:t>
      </w:r>
      <w:r>
        <w:rPr>
          <w:spacing w:val="-1"/>
        </w:rPr>
        <w:t xml:space="preserve"> </w:t>
      </w:r>
      <w:r>
        <w:t>is responsive</w:t>
      </w:r>
      <w:r>
        <w:rPr>
          <w:spacing w:val="-4"/>
        </w:rPr>
        <w:t xml:space="preserve"> </w:t>
      </w:r>
      <w:r>
        <w:t>on</w:t>
      </w:r>
      <w:r>
        <w:rPr>
          <w:spacing w:val="-4"/>
        </w:rPr>
        <w:t xml:space="preserve"> </w:t>
      </w:r>
      <w:r>
        <w:t>3 different sizes</w:t>
      </w:r>
      <w:r>
        <w:rPr>
          <w:spacing w:val="-4"/>
        </w:rPr>
        <w:t xml:space="preserve"> </w:t>
      </w:r>
      <w:r>
        <w:t>of</w:t>
      </w:r>
      <w:r>
        <w:rPr>
          <w:spacing w:val="-4"/>
        </w:rPr>
        <w:t xml:space="preserve"> </w:t>
      </w:r>
      <w:r>
        <w:t>device:</w:t>
      </w:r>
    </w:p>
    <w:p w14:paraId="74E07FE9" w14:textId="77777777" w:rsidR="002037F7" w:rsidRDefault="003C25C8">
      <w:pPr>
        <w:pStyle w:val="ListParagraph"/>
        <w:numPr>
          <w:ilvl w:val="0"/>
          <w:numId w:val="3"/>
        </w:numPr>
        <w:tabs>
          <w:tab w:val="left" w:pos="1460"/>
        </w:tabs>
        <w:spacing w:before="2" w:line="322" w:lineRule="exact"/>
        <w:ind w:hanging="241"/>
        <w:rPr>
          <w:sz w:val="28"/>
        </w:rPr>
      </w:pPr>
      <w:r>
        <w:rPr>
          <w:sz w:val="28"/>
        </w:rPr>
        <w:t>Smartphones</w:t>
      </w:r>
      <w:r>
        <w:rPr>
          <w:spacing w:val="-5"/>
          <w:sz w:val="28"/>
        </w:rPr>
        <w:t xml:space="preserve"> </w:t>
      </w:r>
      <w:r>
        <w:rPr>
          <w:sz w:val="28"/>
        </w:rPr>
        <w:t>&gt;500px</w:t>
      </w:r>
    </w:p>
    <w:p w14:paraId="6398127E" w14:textId="77777777" w:rsidR="002037F7" w:rsidRDefault="003C25C8">
      <w:pPr>
        <w:pStyle w:val="ListParagraph"/>
        <w:numPr>
          <w:ilvl w:val="0"/>
          <w:numId w:val="3"/>
        </w:numPr>
        <w:tabs>
          <w:tab w:val="left" w:pos="1460"/>
        </w:tabs>
        <w:spacing w:line="322" w:lineRule="exact"/>
        <w:ind w:hanging="241"/>
        <w:rPr>
          <w:sz w:val="28"/>
        </w:rPr>
      </w:pPr>
      <w:r>
        <w:rPr>
          <w:sz w:val="28"/>
        </w:rPr>
        <w:t>Tablets</w:t>
      </w:r>
      <w:r>
        <w:rPr>
          <w:spacing w:val="-3"/>
          <w:sz w:val="28"/>
        </w:rPr>
        <w:t xml:space="preserve"> </w:t>
      </w:r>
      <w:r>
        <w:rPr>
          <w:sz w:val="28"/>
        </w:rPr>
        <w:t>&gt;960px</w:t>
      </w:r>
    </w:p>
    <w:p w14:paraId="5C0A478F" w14:textId="77777777" w:rsidR="002037F7" w:rsidRDefault="003C25C8">
      <w:pPr>
        <w:pStyle w:val="ListParagraph"/>
        <w:numPr>
          <w:ilvl w:val="0"/>
          <w:numId w:val="3"/>
        </w:numPr>
        <w:tabs>
          <w:tab w:val="left" w:pos="1460"/>
        </w:tabs>
        <w:spacing w:line="322" w:lineRule="exact"/>
        <w:ind w:hanging="241"/>
        <w:rPr>
          <w:sz w:val="28"/>
        </w:rPr>
      </w:pPr>
      <w:r>
        <w:rPr>
          <w:sz w:val="28"/>
        </w:rPr>
        <w:t>Desktop</w:t>
      </w:r>
      <w:r>
        <w:rPr>
          <w:spacing w:val="-6"/>
          <w:sz w:val="28"/>
        </w:rPr>
        <w:t xml:space="preserve"> </w:t>
      </w:r>
      <w:r>
        <w:rPr>
          <w:sz w:val="28"/>
        </w:rPr>
        <w:t>/</w:t>
      </w:r>
      <w:r>
        <w:rPr>
          <w:spacing w:val="-2"/>
          <w:sz w:val="28"/>
        </w:rPr>
        <w:t xml:space="preserve"> </w:t>
      </w:r>
      <w:r>
        <w:rPr>
          <w:sz w:val="28"/>
        </w:rPr>
        <w:t>Laptops</w:t>
      </w:r>
      <w:r>
        <w:rPr>
          <w:spacing w:val="-5"/>
          <w:sz w:val="28"/>
        </w:rPr>
        <w:t xml:space="preserve"> </w:t>
      </w:r>
      <w:r>
        <w:rPr>
          <w:sz w:val="28"/>
        </w:rPr>
        <w:t>&lt;960px</w:t>
      </w:r>
    </w:p>
    <w:p w14:paraId="11682659" w14:textId="77777777" w:rsidR="002037F7" w:rsidRDefault="003C25C8">
      <w:pPr>
        <w:pStyle w:val="BodyText"/>
        <w:ind w:left="1219" w:right="1246" w:firstLine="69"/>
      </w:pPr>
      <w:r>
        <w:t>According to Kemp (2017), more than half of the world now use a smartphone,</w:t>
      </w:r>
      <w:r>
        <w:rPr>
          <w:spacing w:val="1"/>
        </w:rPr>
        <w:t xml:space="preserve"> </w:t>
      </w:r>
      <w:r>
        <w:t>and</w:t>
      </w:r>
      <w:r>
        <w:rPr>
          <w:spacing w:val="-1"/>
        </w:rPr>
        <w:t xml:space="preserve"> </w:t>
      </w:r>
      <w:r>
        <w:t>more</w:t>
      </w:r>
      <w:r>
        <w:rPr>
          <w:spacing w:val="-2"/>
        </w:rPr>
        <w:t xml:space="preserve"> </w:t>
      </w:r>
      <w:r>
        <w:t>than half</w:t>
      </w:r>
      <w:r>
        <w:rPr>
          <w:spacing w:val="-5"/>
        </w:rPr>
        <w:t xml:space="preserve"> </w:t>
      </w:r>
      <w:r>
        <w:t>of</w:t>
      </w:r>
      <w:r>
        <w:rPr>
          <w:spacing w:val="-4"/>
        </w:rPr>
        <w:t xml:space="preserve"> </w:t>
      </w:r>
      <w:r>
        <w:t>the</w:t>
      </w:r>
      <w:r>
        <w:rPr>
          <w:spacing w:val="-4"/>
        </w:rPr>
        <w:t xml:space="preserve"> </w:t>
      </w:r>
      <w:r>
        <w:t>world’s</w:t>
      </w:r>
      <w:r>
        <w:rPr>
          <w:spacing w:val="-1"/>
        </w:rPr>
        <w:t xml:space="preserve"> </w:t>
      </w:r>
      <w:r>
        <w:t>web</w:t>
      </w:r>
      <w:r>
        <w:rPr>
          <w:spacing w:val="-4"/>
        </w:rPr>
        <w:t xml:space="preserve"> </w:t>
      </w:r>
      <w:r>
        <w:t>traffic</w:t>
      </w:r>
      <w:r>
        <w:rPr>
          <w:spacing w:val="-2"/>
        </w:rPr>
        <w:t xml:space="preserve"> </w:t>
      </w:r>
      <w:r>
        <w:t>now</w:t>
      </w:r>
      <w:r>
        <w:rPr>
          <w:spacing w:val="-1"/>
        </w:rPr>
        <w:t xml:space="preserve"> </w:t>
      </w:r>
      <w:r>
        <w:t>comes from</w:t>
      </w:r>
      <w:r>
        <w:rPr>
          <w:spacing w:val="-5"/>
        </w:rPr>
        <w:t xml:space="preserve"> </w:t>
      </w:r>
      <w:r>
        <w:t>smartphones,</w:t>
      </w:r>
      <w:r>
        <w:rPr>
          <w:spacing w:val="-2"/>
        </w:rPr>
        <w:t xml:space="preserve"> </w:t>
      </w:r>
      <w:r>
        <w:t>so</w:t>
      </w:r>
      <w:r>
        <w:rPr>
          <w:spacing w:val="-1"/>
        </w:rPr>
        <w:t xml:space="preserve"> </w:t>
      </w:r>
      <w:r>
        <w:t>it</w:t>
      </w:r>
      <w:r>
        <w:rPr>
          <w:spacing w:val="-67"/>
        </w:rPr>
        <w:t xml:space="preserve"> </w:t>
      </w:r>
      <w:r>
        <w:t>is of vital importance that a website can be viewed on mobile phones. However,</w:t>
      </w:r>
      <w:r>
        <w:rPr>
          <w:spacing w:val="1"/>
        </w:rPr>
        <w:t xml:space="preserve"> </w:t>
      </w:r>
      <w:r>
        <w:t>not</w:t>
      </w:r>
      <w:r>
        <w:rPr>
          <w:spacing w:val="-1"/>
        </w:rPr>
        <w:t xml:space="preserve"> </w:t>
      </w:r>
      <w:r>
        <w:t>only</w:t>
      </w:r>
      <w:r>
        <w:rPr>
          <w:spacing w:val="-1"/>
        </w:rPr>
        <w:t xml:space="preserve"> </w:t>
      </w:r>
      <w:r>
        <w:t>are</w:t>
      </w:r>
      <w:r>
        <w:rPr>
          <w:spacing w:val="-1"/>
        </w:rPr>
        <w:t xml:space="preserve"> </w:t>
      </w:r>
      <w:r>
        <w:t>sites</w:t>
      </w:r>
      <w:r>
        <w:rPr>
          <w:spacing w:val="-4"/>
        </w:rPr>
        <w:t xml:space="preserve"> </w:t>
      </w:r>
      <w:r>
        <w:t>being</w:t>
      </w:r>
      <w:r>
        <w:rPr>
          <w:spacing w:val="-1"/>
        </w:rPr>
        <w:t xml:space="preserve"> </w:t>
      </w:r>
      <w:r>
        <w:t>accessed</w:t>
      </w:r>
      <w:r>
        <w:rPr>
          <w:spacing w:val="-4"/>
        </w:rPr>
        <w:t xml:space="preserve"> </w:t>
      </w:r>
      <w:r>
        <w:t>by</w:t>
      </w:r>
      <w:r>
        <w:rPr>
          <w:spacing w:val="-1"/>
        </w:rPr>
        <w:t xml:space="preserve"> </w:t>
      </w:r>
      <w:r>
        <w:t>more</w:t>
      </w:r>
      <w:r>
        <w:rPr>
          <w:spacing w:val="-4"/>
        </w:rPr>
        <w:t xml:space="preserve"> </w:t>
      </w:r>
      <w:r>
        <w:t>people</w:t>
      </w:r>
      <w:r>
        <w:rPr>
          <w:spacing w:val="-2"/>
        </w:rPr>
        <w:t xml:space="preserve"> </w:t>
      </w:r>
      <w:r>
        <w:t>on</w:t>
      </w:r>
      <w:r>
        <w:rPr>
          <w:spacing w:val="-1"/>
        </w:rPr>
        <w:t xml:space="preserve"> </w:t>
      </w:r>
      <w:r>
        <w:t>more</w:t>
      </w:r>
      <w:r>
        <w:rPr>
          <w:spacing w:val="-4"/>
        </w:rPr>
        <w:t xml:space="preserve"> </w:t>
      </w:r>
      <w:r>
        <w:t>devices,</w:t>
      </w:r>
      <w:r>
        <w:rPr>
          <w:spacing w:val="-3"/>
        </w:rPr>
        <w:t xml:space="preserve"> </w:t>
      </w:r>
      <w:r>
        <w:t>“customers</w:t>
      </w:r>
    </w:p>
    <w:p w14:paraId="6393DF4C" w14:textId="77777777" w:rsidR="002037F7" w:rsidRDefault="003C25C8">
      <w:pPr>
        <w:pStyle w:val="BodyText"/>
        <w:spacing w:before="89"/>
        <w:ind w:left="1219" w:right="1276"/>
      </w:pPr>
      <w:r>
        <w:t>are returning to our sites at different times using different devices.” Therefore,</w:t>
      </w:r>
      <w:r>
        <w:rPr>
          <w:spacing w:val="1"/>
        </w:rPr>
        <w:t xml:space="preserve"> </w:t>
      </w:r>
      <w:r>
        <w:t>having a responsive website is a key trend that modern websites must</w:t>
      </w:r>
      <w:r>
        <w:rPr>
          <w:spacing w:val="1"/>
        </w:rPr>
        <w:t xml:space="preserve"> </w:t>
      </w:r>
      <w:r>
        <w:t>incorporate.</w:t>
      </w:r>
      <w:r>
        <w:rPr>
          <w:spacing w:val="1"/>
        </w:rPr>
        <w:t xml:space="preserve"> </w:t>
      </w:r>
      <w:r>
        <w:t>To minimize loading times on smaller devices, the background</w:t>
      </w:r>
      <w:r>
        <w:rPr>
          <w:spacing w:val="1"/>
        </w:rPr>
        <w:t xml:space="preserve"> </w:t>
      </w:r>
      <w:r>
        <w:t>video</w:t>
      </w:r>
      <w:r>
        <w:rPr>
          <w:spacing w:val="-2"/>
        </w:rPr>
        <w:t xml:space="preserve"> </w:t>
      </w:r>
      <w:r>
        <w:t>changes</w:t>
      </w:r>
      <w:r>
        <w:rPr>
          <w:spacing w:val="-2"/>
        </w:rPr>
        <w:t xml:space="preserve"> </w:t>
      </w:r>
      <w:r>
        <w:t>to</w:t>
      </w:r>
      <w:r>
        <w:rPr>
          <w:spacing w:val="-2"/>
        </w:rPr>
        <w:t xml:space="preserve"> </w:t>
      </w:r>
      <w:r>
        <w:t>a</w:t>
      </w:r>
      <w:r>
        <w:rPr>
          <w:spacing w:val="-3"/>
        </w:rPr>
        <w:t xml:space="preserve"> </w:t>
      </w:r>
      <w:r>
        <w:t>still</w:t>
      </w:r>
      <w:r>
        <w:rPr>
          <w:spacing w:val="-6"/>
        </w:rPr>
        <w:t xml:space="preserve"> </w:t>
      </w:r>
      <w:r>
        <w:t>image</w:t>
      </w:r>
      <w:r>
        <w:rPr>
          <w:spacing w:val="-3"/>
        </w:rPr>
        <w:t xml:space="preserve"> </w:t>
      </w:r>
      <w:r>
        <w:t>on</w:t>
      </w:r>
      <w:r>
        <w:rPr>
          <w:spacing w:val="-5"/>
        </w:rPr>
        <w:t xml:space="preserve"> </w:t>
      </w:r>
      <w:r>
        <w:t>devices</w:t>
      </w:r>
      <w:r>
        <w:rPr>
          <w:spacing w:val="-6"/>
        </w:rPr>
        <w:t xml:space="preserve"> </w:t>
      </w:r>
      <w:r>
        <w:t>under</w:t>
      </w:r>
      <w:r>
        <w:rPr>
          <w:spacing w:val="-3"/>
        </w:rPr>
        <w:t xml:space="preserve"> </w:t>
      </w:r>
      <w:r>
        <w:t>960px.</w:t>
      </w:r>
      <w:r>
        <w:rPr>
          <w:spacing w:val="-3"/>
        </w:rPr>
        <w:t xml:space="preserve"> </w:t>
      </w:r>
      <w:r>
        <w:t>The</w:t>
      </w:r>
      <w:r>
        <w:rPr>
          <w:spacing w:val="-3"/>
        </w:rPr>
        <w:t xml:space="preserve"> </w:t>
      </w:r>
      <w:r>
        <w:t>call</w:t>
      </w:r>
      <w:r>
        <w:rPr>
          <w:spacing w:val="-2"/>
        </w:rPr>
        <w:t xml:space="preserve"> </w:t>
      </w:r>
      <w:r>
        <w:t>to</w:t>
      </w:r>
      <w:r>
        <w:rPr>
          <w:spacing w:val="-2"/>
        </w:rPr>
        <w:t xml:space="preserve"> </w:t>
      </w:r>
      <w:r>
        <w:t>action</w:t>
      </w:r>
      <w:r>
        <w:rPr>
          <w:spacing w:val="-1"/>
        </w:rPr>
        <w:t xml:space="preserve"> </w:t>
      </w:r>
      <w:r>
        <w:t>adapts</w:t>
      </w:r>
      <w:r>
        <w:rPr>
          <w:spacing w:val="-67"/>
        </w:rPr>
        <w:t xml:space="preserve"> </w:t>
      </w:r>
      <w:r>
        <w:t>to have a background color to keep the user’s attention as there is no ability to</w:t>
      </w:r>
      <w:r>
        <w:rPr>
          <w:spacing w:val="1"/>
        </w:rPr>
        <w:t xml:space="preserve"> </w:t>
      </w:r>
      <w:r>
        <w:t>hover</w:t>
      </w:r>
      <w:r>
        <w:rPr>
          <w:spacing w:val="-1"/>
        </w:rPr>
        <w:t xml:space="preserve"> </w:t>
      </w:r>
      <w:r>
        <w:t>a</w:t>
      </w:r>
      <w:r>
        <w:rPr>
          <w:spacing w:val="-2"/>
        </w:rPr>
        <w:t xml:space="preserve"> </w:t>
      </w:r>
      <w:r>
        <w:t>mouse on anything other than desktops</w:t>
      </w:r>
      <w:r>
        <w:rPr>
          <w:spacing w:val="-3"/>
        </w:rPr>
        <w:t xml:space="preserve"> </w:t>
      </w:r>
      <w:r>
        <w:t>or</w:t>
      </w:r>
      <w:r>
        <w:rPr>
          <w:spacing w:val="-1"/>
        </w:rPr>
        <w:t xml:space="preserve"> </w:t>
      </w:r>
      <w:r>
        <w:t>laptops.</w:t>
      </w:r>
    </w:p>
    <w:p w14:paraId="3AEA64F0" w14:textId="77777777" w:rsidR="002037F7" w:rsidRDefault="002037F7">
      <w:pPr>
        <w:pStyle w:val="BodyText"/>
        <w:spacing w:before="89"/>
        <w:ind w:left="1219" w:right="1276"/>
      </w:pPr>
    </w:p>
    <w:p w14:paraId="4D2F2E78" w14:textId="77777777" w:rsidR="002037F7" w:rsidRDefault="002037F7">
      <w:pPr>
        <w:pStyle w:val="BodyText"/>
        <w:spacing w:before="89"/>
        <w:ind w:left="1219" w:right="1276"/>
      </w:pPr>
    </w:p>
    <w:p w14:paraId="26167EEC" w14:textId="77777777" w:rsidR="002037F7" w:rsidRDefault="002037F7">
      <w:pPr>
        <w:pStyle w:val="BodyText"/>
        <w:spacing w:before="89"/>
        <w:ind w:left="1219" w:right="1276"/>
      </w:pPr>
    </w:p>
    <w:p w14:paraId="480FE898" w14:textId="77777777" w:rsidR="002037F7" w:rsidRDefault="002037F7">
      <w:pPr>
        <w:pStyle w:val="BodyText"/>
        <w:spacing w:before="89"/>
        <w:ind w:left="1219" w:right="1276"/>
      </w:pPr>
    </w:p>
    <w:p w14:paraId="255AE64A" w14:textId="77777777" w:rsidR="002037F7" w:rsidRDefault="002037F7">
      <w:pPr>
        <w:pStyle w:val="BodyText"/>
        <w:spacing w:before="89"/>
        <w:ind w:left="1219" w:right="1276"/>
      </w:pPr>
    </w:p>
    <w:p w14:paraId="2B415AE8" w14:textId="77777777" w:rsidR="002037F7" w:rsidRDefault="003C25C8">
      <w:pPr>
        <w:pStyle w:val="BodyText"/>
        <w:spacing w:before="89"/>
        <w:ind w:left="1219" w:right="1276"/>
        <w:jc w:val="center"/>
      </w:pPr>
      <w:r>
        <w:t>7</w:t>
      </w:r>
    </w:p>
    <w:p w14:paraId="05494EB3" w14:textId="77777777" w:rsidR="002037F7" w:rsidRDefault="002037F7">
      <w:pPr>
        <w:ind w:right="260"/>
        <w:rPr>
          <w:sz w:val="23"/>
          <w:lang w:val="en-IN"/>
        </w:rPr>
      </w:pPr>
    </w:p>
    <w:p w14:paraId="685CE963" w14:textId="77777777" w:rsidR="002037F7" w:rsidRDefault="002037F7">
      <w:pPr>
        <w:ind w:right="260"/>
        <w:rPr>
          <w:sz w:val="23"/>
          <w:lang w:val="en-IN"/>
        </w:rPr>
      </w:pPr>
    </w:p>
    <w:p w14:paraId="4F727C4A" w14:textId="77777777" w:rsidR="002037F7" w:rsidRDefault="002037F7">
      <w:pPr>
        <w:ind w:right="260"/>
        <w:rPr>
          <w:sz w:val="23"/>
          <w:lang w:val="en-IN"/>
        </w:rPr>
      </w:pPr>
    </w:p>
    <w:p w14:paraId="4441D94E" w14:textId="77777777" w:rsidR="000655E3" w:rsidRDefault="000655E3">
      <w:pPr>
        <w:tabs>
          <w:tab w:val="left" w:pos="7991"/>
        </w:tabs>
        <w:spacing w:before="64"/>
        <w:ind w:left="1219"/>
        <w:rPr>
          <w:i/>
          <w:sz w:val="23"/>
        </w:rPr>
      </w:pPr>
    </w:p>
    <w:p w14:paraId="7617105A" w14:textId="16292A20" w:rsidR="002037F7" w:rsidRDefault="003C25C8">
      <w:pPr>
        <w:tabs>
          <w:tab w:val="left" w:pos="7991"/>
        </w:tabs>
        <w:spacing w:before="64"/>
        <w:ind w:left="1219"/>
        <w:rPr>
          <w:i/>
          <w:sz w:val="23"/>
        </w:rPr>
      </w:pPr>
      <w:r>
        <w:rPr>
          <w:noProof/>
        </w:rPr>
        <w:lastRenderedPageBreak/>
        <mc:AlternateContent>
          <mc:Choice Requires="wps">
            <w:drawing>
              <wp:anchor distT="0" distB="0" distL="114300" distR="114300" simplePos="0" relativeHeight="251654144" behindDoc="0" locked="0" layoutInCell="1" allowOverlap="1" wp14:anchorId="49F39D5C" wp14:editId="21E8B0AF">
                <wp:simplePos x="0" y="0"/>
                <wp:positionH relativeFrom="page">
                  <wp:posOffset>888365</wp:posOffset>
                </wp:positionH>
                <wp:positionV relativeFrom="paragraph">
                  <wp:posOffset>191770</wp:posOffset>
                </wp:positionV>
                <wp:extent cx="5704840" cy="7620"/>
                <wp:effectExtent l="2540" t="1270" r="0" b="635"/>
                <wp:wrapNone/>
                <wp:docPr id="7888560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4840"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11" o:spid="_x0000_s1026" o:spt="1" style="position:absolute;left:0pt;margin-left:69.95pt;margin-top:15.1pt;height:0.6pt;width:449.2pt;mso-position-horizontal-relative:page;z-index:251662336;mso-width-relative:page;mso-height-relative:page;" fillcolor="#000000" filled="t" stroked="f" coordsize="21600,21600" o:gfxdata="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GvPDdgAAAAKAQAADwAA&#10;AAAAAAABACAAAAAiAAAAZHJzL2Rvd25yZXYueG1sUEsBAhQAFAAAAAgAh07iQIrjXAAWAgAAMAQA&#10;AA4AAAAAAAAAAQAgAAAAJwEAAGRycy9lMm9Eb2MueG1sUEsFBgAAAAAGAAYAWQEAAK8FAAAAAA==&#10;">
                <v:fill on="t" focussize="0,0"/>
                <v:stroke on="f"/>
                <v:imagedata o:title=""/>
                <o:lock v:ext="edit" aspectratio="f"/>
              </v:rect>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6DDB34FE" w14:textId="77777777" w:rsidR="002037F7" w:rsidRDefault="002037F7">
      <w:pPr>
        <w:pStyle w:val="BodyText"/>
        <w:rPr>
          <w:sz w:val="20"/>
        </w:rPr>
      </w:pPr>
    </w:p>
    <w:p w14:paraId="0D8CEE7C" w14:textId="77777777" w:rsidR="002037F7" w:rsidRDefault="002037F7">
      <w:pPr>
        <w:pStyle w:val="BodyText"/>
        <w:rPr>
          <w:sz w:val="20"/>
        </w:rPr>
      </w:pPr>
    </w:p>
    <w:p w14:paraId="72A5C869" w14:textId="77777777" w:rsidR="002037F7" w:rsidRDefault="003C25C8">
      <w:pPr>
        <w:pStyle w:val="BodyText"/>
        <w:spacing w:before="7"/>
        <w:rPr>
          <w:sz w:val="16"/>
        </w:rPr>
      </w:pPr>
      <w:r>
        <w:rPr>
          <w:sz w:val="16"/>
        </w:rPr>
        <w:t xml:space="preserve">                                  </w:t>
      </w:r>
      <w:r>
        <w:rPr>
          <w:noProof/>
          <w:sz w:val="16"/>
        </w:rPr>
        <w:drawing>
          <wp:inline distT="0" distB="0" distL="0" distR="0" wp14:anchorId="76CEF061" wp14:editId="7BE8AC06">
            <wp:extent cx="5773420" cy="3102610"/>
            <wp:effectExtent l="0" t="0" r="0" b="2540"/>
            <wp:docPr id="487034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4654" name="Picture 14"/>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826702" cy="3131682"/>
                    </a:xfrm>
                    <a:prstGeom prst="rect">
                      <a:avLst/>
                    </a:prstGeom>
                  </pic:spPr>
                </pic:pic>
              </a:graphicData>
            </a:graphic>
          </wp:inline>
        </w:drawing>
      </w:r>
    </w:p>
    <w:p w14:paraId="5D065B47" w14:textId="77777777" w:rsidR="002037F7" w:rsidRDefault="002037F7">
      <w:pPr>
        <w:pStyle w:val="BodyText"/>
        <w:spacing w:before="8"/>
        <w:rPr>
          <w:sz w:val="9"/>
        </w:rPr>
      </w:pPr>
    </w:p>
    <w:p w14:paraId="57E8ABCD" w14:textId="77777777" w:rsidR="002037F7" w:rsidRDefault="002037F7">
      <w:pPr>
        <w:ind w:right="260"/>
        <w:jc w:val="center"/>
        <w:rPr>
          <w:sz w:val="23"/>
          <w:lang w:val="en-IN"/>
        </w:rPr>
      </w:pPr>
    </w:p>
    <w:p w14:paraId="1413BEBA" w14:textId="77777777" w:rsidR="002037F7" w:rsidRDefault="002037F7">
      <w:pPr>
        <w:ind w:right="260"/>
        <w:jc w:val="center"/>
        <w:rPr>
          <w:sz w:val="23"/>
          <w:lang w:val="en-IN"/>
        </w:rPr>
      </w:pPr>
    </w:p>
    <w:p w14:paraId="5488A496" w14:textId="77777777" w:rsidR="002037F7" w:rsidRDefault="002037F7">
      <w:pPr>
        <w:ind w:right="260"/>
        <w:jc w:val="center"/>
        <w:rPr>
          <w:sz w:val="23"/>
          <w:lang w:val="en-IN"/>
        </w:rPr>
      </w:pPr>
    </w:p>
    <w:p w14:paraId="191EDF1E" w14:textId="77777777" w:rsidR="002037F7" w:rsidRDefault="002037F7">
      <w:pPr>
        <w:ind w:right="260"/>
        <w:jc w:val="center"/>
        <w:rPr>
          <w:sz w:val="23"/>
          <w:lang w:val="en-IN"/>
        </w:rPr>
      </w:pPr>
    </w:p>
    <w:p w14:paraId="50624675" w14:textId="77777777" w:rsidR="002037F7" w:rsidRDefault="002037F7">
      <w:pPr>
        <w:ind w:right="260"/>
        <w:jc w:val="center"/>
        <w:rPr>
          <w:sz w:val="23"/>
          <w:lang w:val="en-IN"/>
        </w:rPr>
      </w:pPr>
    </w:p>
    <w:p w14:paraId="6535D80F" w14:textId="77777777" w:rsidR="002037F7" w:rsidRDefault="002037F7">
      <w:pPr>
        <w:ind w:right="260"/>
        <w:jc w:val="center"/>
        <w:rPr>
          <w:sz w:val="23"/>
          <w:lang w:val="en-IN"/>
        </w:rPr>
      </w:pPr>
    </w:p>
    <w:p w14:paraId="5DAEA452" w14:textId="77777777" w:rsidR="002037F7" w:rsidRDefault="002037F7">
      <w:pPr>
        <w:ind w:right="260"/>
        <w:jc w:val="center"/>
        <w:rPr>
          <w:sz w:val="23"/>
          <w:lang w:val="en-IN"/>
        </w:rPr>
      </w:pPr>
    </w:p>
    <w:p w14:paraId="0FE2B4B6" w14:textId="77777777" w:rsidR="002037F7" w:rsidRDefault="002037F7">
      <w:pPr>
        <w:ind w:right="260"/>
        <w:jc w:val="center"/>
        <w:rPr>
          <w:sz w:val="23"/>
          <w:lang w:val="en-IN"/>
        </w:rPr>
      </w:pPr>
    </w:p>
    <w:p w14:paraId="073B5235" w14:textId="77777777" w:rsidR="002037F7" w:rsidRDefault="002037F7">
      <w:pPr>
        <w:ind w:right="260"/>
        <w:jc w:val="center"/>
        <w:rPr>
          <w:sz w:val="23"/>
          <w:lang w:val="en-IN"/>
        </w:rPr>
      </w:pPr>
    </w:p>
    <w:p w14:paraId="09CD758D" w14:textId="77777777" w:rsidR="002037F7" w:rsidRDefault="002037F7">
      <w:pPr>
        <w:ind w:right="260"/>
        <w:jc w:val="center"/>
        <w:rPr>
          <w:sz w:val="23"/>
          <w:lang w:val="en-IN"/>
        </w:rPr>
      </w:pPr>
    </w:p>
    <w:p w14:paraId="2A2361D7" w14:textId="77777777" w:rsidR="002037F7" w:rsidRDefault="002037F7">
      <w:pPr>
        <w:ind w:right="260"/>
        <w:jc w:val="center"/>
        <w:rPr>
          <w:sz w:val="23"/>
          <w:lang w:val="en-IN"/>
        </w:rPr>
      </w:pPr>
    </w:p>
    <w:p w14:paraId="2A6D30C0" w14:textId="77777777" w:rsidR="002037F7" w:rsidRDefault="002037F7">
      <w:pPr>
        <w:ind w:right="260"/>
        <w:jc w:val="center"/>
        <w:rPr>
          <w:sz w:val="23"/>
          <w:lang w:val="en-IN"/>
        </w:rPr>
      </w:pPr>
    </w:p>
    <w:p w14:paraId="39F3FFB4" w14:textId="77777777" w:rsidR="002037F7" w:rsidRDefault="002037F7">
      <w:pPr>
        <w:ind w:right="260"/>
        <w:jc w:val="center"/>
        <w:rPr>
          <w:sz w:val="23"/>
          <w:lang w:val="en-IN"/>
        </w:rPr>
      </w:pPr>
    </w:p>
    <w:p w14:paraId="60A580F1" w14:textId="77777777" w:rsidR="002037F7" w:rsidRDefault="002037F7">
      <w:pPr>
        <w:ind w:right="260"/>
        <w:jc w:val="center"/>
        <w:rPr>
          <w:sz w:val="23"/>
          <w:lang w:val="en-IN"/>
        </w:rPr>
      </w:pPr>
    </w:p>
    <w:p w14:paraId="4850949D" w14:textId="77777777" w:rsidR="002037F7" w:rsidRDefault="002037F7">
      <w:pPr>
        <w:ind w:right="260"/>
        <w:jc w:val="center"/>
        <w:rPr>
          <w:sz w:val="23"/>
          <w:lang w:val="en-IN"/>
        </w:rPr>
      </w:pPr>
    </w:p>
    <w:p w14:paraId="56621690" w14:textId="77777777" w:rsidR="002037F7" w:rsidRDefault="002037F7">
      <w:pPr>
        <w:ind w:right="260"/>
        <w:jc w:val="center"/>
        <w:rPr>
          <w:sz w:val="23"/>
          <w:lang w:val="en-IN"/>
        </w:rPr>
      </w:pPr>
    </w:p>
    <w:p w14:paraId="0C086FC0" w14:textId="77777777" w:rsidR="002037F7" w:rsidRDefault="002037F7">
      <w:pPr>
        <w:ind w:right="260"/>
        <w:jc w:val="center"/>
        <w:rPr>
          <w:sz w:val="23"/>
          <w:lang w:val="en-IN"/>
        </w:rPr>
      </w:pPr>
    </w:p>
    <w:p w14:paraId="3AB3DFA2" w14:textId="77777777" w:rsidR="002037F7" w:rsidRDefault="002037F7">
      <w:pPr>
        <w:ind w:right="260"/>
        <w:jc w:val="center"/>
        <w:rPr>
          <w:sz w:val="23"/>
          <w:lang w:val="en-IN"/>
        </w:rPr>
      </w:pPr>
    </w:p>
    <w:p w14:paraId="21971D40" w14:textId="77777777" w:rsidR="002037F7" w:rsidRDefault="002037F7">
      <w:pPr>
        <w:ind w:right="260"/>
        <w:jc w:val="center"/>
        <w:rPr>
          <w:sz w:val="23"/>
          <w:lang w:val="en-IN"/>
        </w:rPr>
      </w:pPr>
    </w:p>
    <w:p w14:paraId="3D49DA18" w14:textId="77777777" w:rsidR="002037F7" w:rsidRDefault="002037F7">
      <w:pPr>
        <w:ind w:right="260"/>
        <w:jc w:val="center"/>
        <w:rPr>
          <w:sz w:val="23"/>
          <w:lang w:val="en-IN"/>
        </w:rPr>
      </w:pPr>
    </w:p>
    <w:p w14:paraId="5540AD40" w14:textId="77777777" w:rsidR="002037F7" w:rsidRDefault="002037F7">
      <w:pPr>
        <w:ind w:right="260"/>
        <w:jc w:val="center"/>
        <w:rPr>
          <w:sz w:val="23"/>
          <w:lang w:val="en-IN"/>
        </w:rPr>
      </w:pPr>
    </w:p>
    <w:p w14:paraId="2D43449F" w14:textId="77777777" w:rsidR="002037F7" w:rsidRDefault="002037F7">
      <w:pPr>
        <w:ind w:right="260"/>
        <w:jc w:val="center"/>
        <w:rPr>
          <w:sz w:val="23"/>
          <w:lang w:val="en-IN"/>
        </w:rPr>
      </w:pPr>
    </w:p>
    <w:p w14:paraId="08AC4F79" w14:textId="77777777" w:rsidR="002037F7" w:rsidRDefault="002037F7">
      <w:pPr>
        <w:ind w:right="260"/>
        <w:jc w:val="center"/>
        <w:rPr>
          <w:sz w:val="23"/>
          <w:lang w:val="en-IN"/>
        </w:rPr>
      </w:pPr>
    </w:p>
    <w:p w14:paraId="557181EA" w14:textId="77777777" w:rsidR="002037F7" w:rsidRDefault="002037F7">
      <w:pPr>
        <w:ind w:right="260"/>
        <w:jc w:val="center"/>
        <w:rPr>
          <w:sz w:val="23"/>
          <w:lang w:val="en-IN"/>
        </w:rPr>
      </w:pPr>
    </w:p>
    <w:p w14:paraId="7E91C73E" w14:textId="77777777" w:rsidR="002037F7" w:rsidRDefault="002037F7">
      <w:pPr>
        <w:ind w:right="260"/>
        <w:jc w:val="center"/>
        <w:rPr>
          <w:sz w:val="23"/>
          <w:lang w:val="en-IN"/>
        </w:rPr>
      </w:pPr>
    </w:p>
    <w:p w14:paraId="3995A28A" w14:textId="77777777" w:rsidR="002037F7" w:rsidRDefault="002037F7">
      <w:pPr>
        <w:ind w:right="260"/>
        <w:jc w:val="center"/>
        <w:rPr>
          <w:sz w:val="23"/>
          <w:lang w:val="en-IN"/>
        </w:rPr>
      </w:pPr>
    </w:p>
    <w:p w14:paraId="3C895C47" w14:textId="77777777" w:rsidR="002037F7" w:rsidRDefault="002037F7">
      <w:pPr>
        <w:ind w:right="260"/>
        <w:jc w:val="center"/>
        <w:rPr>
          <w:sz w:val="23"/>
          <w:lang w:val="en-IN"/>
        </w:rPr>
      </w:pPr>
    </w:p>
    <w:p w14:paraId="7CA5E8F4" w14:textId="77777777" w:rsidR="002037F7" w:rsidRDefault="002037F7">
      <w:pPr>
        <w:ind w:right="260"/>
        <w:jc w:val="center"/>
        <w:rPr>
          <w:sz w:val="23"/>
          <w:lang w:val="en-IN"/>
        </w:rPr>
      </w:pPr>
    </w:p>
    <w:p w14:paraId="03E6DEB1" w14:textId="77777777" w:rsidR="002037F7" w:rsidRDefault="002037F7">
      <w:pPr>
        <w:ind w:right="260"/>
        <w:jc w:val="center"/>
        <w:rPr>
          <w:sz w:val="23"/>
          <w:lang w:val="en-IN"/>
        </w:rPr>
      </w:pPr>
    </w:p>
    <w:p w14:paraId="4AF9DE21" w14:textId="77777777" w:rsidR="002037F7" w:rsidRDefault="002037F7">
      <w:pPr>
        <w:ind w:right="260"/>
        <w:jc w:val="center"/>
        <w:rPr>
          <w:sz w:val="23"/>
          <w:lang w:val="en-IN"/>
        </w:rPr>
      </w:pPr>
    </w:p>
    <w:p w14:paraId="6ECB69CF" w14:textId="77777777" w:rsidR="002037F7" w:rsidRDefault="002037F7">
      <w:pPr>
        <w:ind w:right="260"/>
        <w:jc w:val="center"/>
        <w:rPr>
          <w:sz w:val="23"/>
          <w:lang w:val="en-IN"/>
        </w:rPr>
      </w:pPr>
    </w:p>
    <w:p w14:paraId="0CA71187" w14:textId="77777777" w:rsidR="002037F7" w:rsidRDefault="002037F7">
      <w:pPr>
        <w:ind w:right="260"/>
        <w:jc w:val="center"/>
        <w:rPr>
          <w:sz w:val="23"/>
          <w:lang w:val="en-IN"/>
        </w:rPr>
      </w:pPr>
    </w:p>
    <w:p w14:paraId="00582E1B" w14:textId="77777777" w:rsidR="002037F7" w:rsidRDefault="002037F7">
      <w:pPr>
        <w:ind w:right="260"/>
        <w:jc w:val="center"/>
        <w:rPr>
          <w:sz w:val="23"/>
          <w:lang w:val="en-IN"/>
        </w:rPr>
      </w:pPr>
    </w:p>
    <w:p w14:paraId="51ED6EEA" w14:textId="77777777" w:rsidR="002037F7" w:rsidRDefault="002037F7">
      <w:pPr>
        <w:ind w:right="260"/>
        <w:jc w:val="center"/>
        <w:rPr>
          <w:sz w:val="23"/>
          <w:lang w:val="en-IN"/>
        </w:rPr>
      </w:pPr>
    </w:p>
    <w:p w14:paraId="1CC4EE30" w14:textId="77777777" w:rsidR="002037F7" w:rsidRDefault="002037F7">
      <w:pPr>
        <w:ind w:right="260"/>
        <w:jc w:val="center"/>
        <w:rPr>
          <w:sz w:val="23"/>
          <w:lang w:val="en-IN"/>
        </w:rPr>
      </w:pPr>
    </w:p>
    <w:p w14:paraId="49F26DDF" w14:textId="77777777" w:rsidR="002037F7" w:rsidRDefault="002037F7">
      <w:pPr>
        <w:ind w:right="260"/>
        <w:jc w:val="center"/>
        <w:rPr>
          <w:sz w:val="23"/>
          <w:lang w:val="en-IN"/>
        </w:rPr>
      </w:pPr>
    </w:p>
    <w:p w14:paraId="746DD3F5" w14:textId="77777777" w:rsidR="002037F7" w:rsidRDefault="003C25C8">
      <w:pPr>
        <w:ind w:right="260"/>
        <w:jc w:val="center"/>
        <w:rPr>
          <w:sz w:val="20"/>
        </w:rPr>
        <w:sectPr w:rsidR="002037F7">
          <w:pgSz w:w="11900" w:h="16840"/>
          <w:pgMar w:top="840" w:right="160" w:bottom="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r>
        <w:rPr>
          <w:sz w:val="23"/>
          <w:lang w:val="en-IN"/>
        </w:rPr>
        <w:t>8</w:t>
      </w:r>
    </w:p>
    <w:p w14:paraId="346956F0" w14:textId="77777777" w:rsidR="002037F7" w:rsidRDefault="003C25C8">
      <w:pPr>
        <w:tabs>
          <w:tab w:val="left" w:pos="7991"/>
        </w:tabs>
        <w:spacing w:before="71"/>
        <w:ind w:left="1219"/>
        <w:rPr>
          <w:i/>
          <w:sz w:val="23"/>
        </w:rPr>
      </w:pPr>
      <w:r>
        <w:rPr>
          <w:noProof/>
        </w:rPr>
        <w:lastRenderedPageBreak/>
        <mc:AlternateContent>
          <mc:Choice Requires="wps">
            <w:drawing>
              <wp:anchor distT="0" distB="0" distL="114300" distR="114300" simplePos="0" relativeHeight="251662336" behindDoc="1" locked="0" layoutInCell="1" allowOverlap="1" wp14:anchorId="281C6CE0" wp14:editId="6589893E">
                <wp:simplePos x="0" y="0"/>
                <wp:positionH relativeFrom="page">
                  <wp:posOffset>884555</wp:posOffset>
                </wp:positionH>
                <wp:positionV relativeFrom="paragraph">
                  <wp:posOffset>232410</wp:posOffset>
                </wp:positionV>
                <wp:extent cx="5791835" cy="1270"/>
                <wp:effectExtent l="8255" t="6985" r="10160" b="10795"/>
                <wp:wrapTopAndBottom/>
                <wp:docPr id="2064580699" name="Freeform 12"/>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2" o:spid="_x0000_s1026" o:spt="100" style="position:absolute;left:0pt;margin-left:69.65pt;margin-top:18.3pt;height:0.1pt;width:456.05pt;mso-position-horizontal-relative:page;mso-wrap-distance-bottom:0pt;mso-wrap-distance-top:0pt;z-index:-251646976;mso-width-relative:page;mso-height-relative:page;" filled="f" stroked="t" coordsize="9121,1" o:gfxdata="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5cb3m1wAAAAoBAAAPAAAAAAAAAAEAIAAAACIAAABkcnMvZG93bnJldi54&#10;bWxQSwECFAAUAAAACACHTuJAapngd6YCAADLBQAADgAAAAAAAAABACAAAAAmAQAAZHJzL2Uyb0Rv&#10;Yy54bWxQSwUGAAAAAAYABgBZAQAAPgY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4839159F" w14:textId="77777777" w:rsidR="002037F7" w:rsidRDefault="002037F7">
      <w:pPr>
        <w:pStyle w:val="BodyText"/>
        <w:spacing w:before="7"/>
        <w:rPr>
          <w:i/>
          <w:sz w:val="34"/>
        </w:rPr>
      </w:pPr>
    </w:p>
    <w:p w14:paraId="50FF45D5" w14:textId="77777777" w:rsidR="002037F7" w:rsidRDefault="003C25C8">
      <w:pPr>
        <w:pStyle w:val="ListParagraph"/>
        <w:tabs>
          <w:tab w:val="left" w:pos="1643"/>
        </w:tabs>
        <w:ind w:left="1218" w:firstLine="0"/>
        <w:rPr>
          <w:sz w:val="28"/>
        </w:rPr>
      </w:pPr>
      <w:r>
        <w:rPr>
          <w:sz w:val="28"/>
          <w:lang w:val="en-IN"/>
        </w:rPr>
        <w:t xml:space="preserve">5.3 </w:t>
      </w:r>
      <w:r>
        <w:rPr>
          <w:sz w:val="28"/>
        </w:rPr>
        <w:t>COLORS</w:t>
      </w:r>
    </w:p>
    <w:p w14:paraId="6C26EABF" w14:textId="77777777" w:rsidR="002037F7" w:rsidRDefault="002037F7">
      <w:pPr>
        <w:pStyle w:val="BodyText"/>
        <w:spacing w:before="10"/>
        <w:rPr>
          <w:sz w:val="39"/>
        </w:rPr>
      </w:pPr>
    </w:p>
    <w:p w14:paraId="2C089095" w14:textId="77777777" w:rsidR="002037F7" w:rsidRDefault="003C25C8">
      <w:pPr>
        <w:pStyle w:val="BodyText"/>
        <w:ind w:left="1219" w:right="1265"/>
      </w:pPr>
      <w:r>
        <w:t>Color</w:t>
      </w:r>
      <w:r>
        <w:rPr>
          <w:spacing w:val="-3"/>
        </w:rPr>
        <w:t xml:space="preserve"> </w:t>
      </w:r>
      <w:r>
        <w:t>deeply</w:t>
      </w:r>
      <w:r>
        <w:rPr>
          <w:spacing w:val="2"/>
        </w:rPr>
        <w:t xml:space="preserve"> </w:t>
      </w:r>
      <w:r>
        <w:t>influences</w:t>
      </w:r>
      <w:r>
        <w:rPr>
          <w:spacing w:val="2"/>
        </w:rPr>
        <w:t xml:space="preserve"> </w:t>
      </w:r>
      <w:r>
        <w:t>the</w:t>
      </w:r>
      <w:r>
        <w:rPr>
          <w:spacing w:val="-2"/>
        </w:rPr>
        <w:t xml:space="preserve"> </w:t>
      </w:r>
      <w:r>
        <w:t>overall</w:t>
      </w:r>
      <w:r>
        <w:rPr>
          <w:spacing w:val="2"/>
        </w:rPr>
        <w:t xml:space="preserve"> </w:t>
      </w:r>
      <w:r>
        <w:t>look</w:t>
      </w:r>
      <w:r>
        <w:rPr>
          <w:spacing w:val="1"/>
        </w:rPr>
        <w:t xml:space="preserve"> </w:t>
      </w:r>
      <w:r>
        <w:t>and</w:t>
      </w:r>
      <w:r>
        <w:rPr>
          <w:spacing w:val="2"/>
        </w:rPr>
        <w:t xml:space="preserve"> </w:t>
      </w:r>
      <w:r>
        <w:t>feel</w:t>
      </w:r>
      <w:r>
        <w:rPr>
          <w:spacing w:val="2"/>
        </w:rPr>
        <w:t xml:space="preserve"> </w:t>
      </w:r>
      <w:r>
        <w:t>of</w:t>
      </w:r>
      <w:r>
        <w:rPr>
          <w:spacing w:val="1"/>
        </w:rPr>
        <w:t xml:space="preserve"> </w:t>
      </w:r>
      <w:r>
        <w:t>a</w:t>
      </w:r>
      <w:r>
        <w:rPr>
          <w:spacing w:val="-3"/>
        </w:rPr>
        <w:t xml:space="preserve"> </w:t>
      </w:r>
      <w:r>
        <w:t>website</w:t>
      </w:r>
      <w:r>
        <w:rPr>
          <w:spacing w:val="1"/>
        </w:rPr>
        <w:t xml:space="preserve"> </w:t>
      </w:r>
      <w:r>
        <w:t>and</w:t>
      </w:r>
      <w:r>
        <w:rPr>
          <w:spacing w:val="2"/>
        </w:rPr>
        <w:t xml:space="preserve"> </w:t>
      </w:r>
      <w:r>
        <w:t>will</w:t>
      </w:r>
      <w:r>
        <w:rPr>
          <w:spacing w:val="2"/>
        </w:rPr>
        <w:t xml:space="preserve"> </w:t>
      </w:r>
      <w:r>
        <w:t>be</w:t>
      </w:r>
      <w:r>
        <w:rPr>
          <w:spacing w:val="1"/>
        </w:rPr>
        <w:t xml:space="preserve"> </w:t>
      </w:r>
      <w:r>
        <w:t>the</w:t>
      </w:r>
      <w:r>
        <w:rPr>
          <w:spacing w:val="1"/>
        </w:rPr>
        <w:t xml:space="preserve"> </w:t>
      </w:r>
      <w:r>
        <w:t>first</w:t>
      </w:r>
      <w:r>
        <w:rPr>
          <w:spacing w:val="-2"/>
        </w:rPr>
        <w:t xml:space="preserve"> </w:t>
      </w:r>
      <w:r>
        <w:t>impression</w:t>
      </w:r>
      <w:r>
        <w:rPr>
          <w:spacing w:val="-2"/>
        </w:rPr>
        <w:t xml:space="preserve"> </w:t>
      </w:r>
      <w:r>
        <w:t>visitors</w:t>
      </w:r>
      <w:r>
        <w:rPr>
          <w:spacing w:val="-1"/>
        </w:rPr>
        <w:t xml:space="preserve"> </w:t>
      </w:r>
      <w:r>
        <w:t>will</w:t>
      </w:r>
      <w:r>
        <w:rPr>
          <w:spacing w:val="-6"/>
        </w:rPr>
        <w:t xml:space="preserve"> </w:t>
      </w:r>
      <w:r>
        <w:t>have</w:t>
      </w:r>
      <w:r>
        <w:rPr>
          <w:spacing w:val="-3"/>
        </w:rPr>
        <w:t xml:space="preserve"> </w:t>
      </w:r>
      <w:r>
        <w:t>about</w:t>
      </w:r>
      <w:r>
        <w:rPr>
          <w:spacing w:val="-5"/>
        </w:rPr>
        <w:t xml:space="preserve"> </w:t>
      </w:r>
      <w:r>
        <w:t>you,</w:t>
      </w:r>
      <w:r>
        <w:rPr>
          <w:spacing w:val="-4"/>
        </w:rPr>
        <w:t xml:space="preserve"> </w:t>
      </w:r>
      <w:r>
        <w:t>often</w:t>
      </w:r>
      <w:r>
        <w:rPr>
          <w:spacing w:val="-1"/>
        </w:rPr>
        <w:t xml:space="preserve"> </w:t>
      </w:r>
      <w:r>
        <w:t>decisive</w:t>
      </w:r>
      <w:r>
        <w:rPr>
          <w:spacing w:val="-6"/>
        </w:rPr>
        <w:t xml:space="preserve"> </w:t>
      </w:r>
      <w:r>
        <w:t>in</w:t>
      </w:r>
      <w:r>
        <w:rPr>
          <w:spacing w:val="-2"/>
        </w:rPr>
        <w:t xml:space="preserve"> </w:t>
      </w:r>
      <w:r>
        <w:t>making</w:t>
      </w:r>
      <w:r>
        <w:rPr>
          <w:spacing w:val="-1"/>
        </w:rPr>
        <w:t xml:space="preserve"> </w:t>
      </w:r>
      <w:r>
        <w:t>them</w:t>
      </w:r>
      <w:r>
        <w:rPr>
          <w:spacing w:val="-6"/>
        </w:rPr>
        <w:t xml:space="preserve"> </w:t>
      </w:r>
      <w:r>
        <w:t>want</w:t>
      </w:r>
      <w:r>
        <w:rPr>
          <w:spacing w:val="-67"/>
        </w:rPr>
        <w:t xml:space="preserve"> </w:t>
      </w:r>
      <w:r>
        <w:t>to stay or close their browser. Colors have different meanings in different</w:t>
      </w:r>
      <w:r>
        <w:rPr>
          <w:spacing w:val="1"/>
        </w:rPr>
        <w:t xml:space="preserve"> </w:t>
      </w:r>
      <w:r>
        <w:t>cultures and countries, so understanding the meaning of color in your target</w:t>
      </w:r>
      <w:r>
        <w:rPr>
          <w:spacing w:val="1"/>
        </w:rPr>
        <w:t xml:space="preserve"> </w:t>
      </w:r>
      <w:r>
        <w:t>market can be important. The color palette used for the website was kept really</w:t>
      </w:r>
      <w:r>
        <w:rPr>
          <w:spacing w:val="1"/>
        </w:rPr>
        <w:t xml:space="preserve"> </w:t>
      </w:r>
      <w:r>
        <w:t>clean and</w:t>
      </w:r>
      <w:r>
        <w:rPr>
          <w:spacing w:val="-3"/>
        </w:rPr>
        <w:t xml:space="preserve"> </w:t>
      </w:r>
      <w:r>
        <w:t>simple.</w:t>
      </w:r>
    </w:p>
    <w:p w14:paraId="5F9F6CE2" w14:textId="77777777" w:rsidR="002037F7" w:rsidRDefault="002037F7">
      <w:pPr>
        <w:pStyle w:val="BodyText"/>
        <w:spacing w:before="2"/>
      </w:pPr>
    </w:p>
    <w:p w14:paraId="02210242" w14:textId="77777777" w:rsidR="002037F7" w:rsidRDefault="003C25C8">
      <w:pPr>
        <w:pStyle w:val="BodyText"/>
        <w:ind w:left="1219"/>
        <w:jc w:val="both"/>
      </w:pPr>
      <w:r>
        <w:t>The</w:t>
      </w:r>
      <w:r>
        <w:rPr>
          <w:spacing w:val="-3"/>
        </w:rPr>
        <w:t xml:space="preserve"> </w:t>
      </w:r>
      <w:r>
        <w:t>colors</w:t>
      </w:r>
      <w:r>
        <w:rPr>
          <w:spacing w:val="-5"/>
        </w:rPr>
        <w:t xml:space="preserve"> </w:t>
      </w:r>
      <w:r>
        <w:t>used for</w:t>
      </w:r>
      <w:r>
        <w:rPr>
          <w:spacing w:val="-2"/>
        </w:rPr>
        <w:t xml:space="preserve"> </w:t>
      </w:r>
      <w:r>
        <w:t>the</w:t>
      </w:r>
      <w:r>
        <w:rPr>
          <w:spacing w:val="-2"/>
        </w:rPr>
        <w:t xml:space="preserve"> </w:t>
      </w:r>
      <w:r>
        <w:t>website:</w:t>
      </w:r>
    </w:p>
    <w:p w14:paraId="47603D85" w14:textId="77777777" w:rsidR="002037F7" w:rsidRDefault="003C25C8">
      <w:pPr>
        <w:pStyle w:val="BodyText"/>
        <w:ind w:left="1219"/>
      </w:pPr>
      <w:r>
        <w:t>white</w:t>
      </w:r>
    </w:p>
    <w:p w14:paraId="52250337" w14:textId="77777777" w:rsidR="002037F7" w:rsidRDefault="003C25C8">
      <w:pPr>
        <w:pStyle w:val="BodyText"/>
        <w:numPr>
          <w:ilvl w:val="0"/>
          <w:numId w:val="4"/>
        </w:numPr>
      </w:pPr>
      <w:r>
        <w:t>rgba (0, 0, 0, 0.6) [BLACK/</w:t>
      </w:r>
      <w:r>
        <w:rPr>
          <w:sz w:val="22"/>
          <w:szCs w:val="22"/>
        </w:rPr>
        <w:t xml:space="preserve"> </w:t>
      </w:r>
      <w:r>
        <w:t>60% opacity]</w:t>
      </w:r>
    </w:p>
    <w:p w14:paraId="70F93509" w14:textId="77777777" w:rsidR="002037F7" w:rsidRDefault="003C25C8">
      <w:pPr>
        <w:pStyle w:val="BodyText"/>
        <w:numPr>
          <w:ilvl w:val="0"/>
          <w:numId w:val="4"/>
        </w:numPr>
      </w:pPr>
      <w:r>
        <w:t>rgba (255, 255, 255, 0.2) [WHITE/</w:t>
      </w:r>
      <w:r>
        <w:rPr>
          <w:sz w:val="22"/>
          <w:szCs w:val="22"/>
        </w:rPr>
        <w:t xml:space="preserve"> </w:t>
      </w:r>
      <w:r>
        <w:t>20% opacity]</w:t>
      </w:r>
    </w:p>
    <w:p w14:paraId="2374953B" w14:textId="77777777" w:rsidR="002037F7" w:rsidRDefault="003C25C8">
      <w:pPr>
        <w:pStyle w:val="BodyText"/>
        <w:numPr>
          <w:ilvl w:val="0"/>
          <w:numId w:val="4"/>
        </w:numPr>
      </w:pPr>
      <w:r>
        <w:t>rgba (0, 0, 0, 0.25) [BLACK/</w:t>
      </w:r>
      <w:r>
        <w:rPr>
          <w:sz w:val="22"/>
          <w:szCs w:val="22"/>
        </w:rPr>
        <w:t xml:space="preserve"> </w:t>
      </w:r>
      <w:r>
        <w:t>25% opacity]</w:t>
      </w:r>
    </w:p>
    <w:p w14:paraId="4A8DAEC2" w14:textId="77777777" w:rsidR="002037F7" w:rsidRDefault="003C25C8">
      <w:pPr>
        <w:pStyle w:val="BodyText"/>
        <w:numPr>
          <w:ilvl w:val="0"/>
          <w:numId w:val="4"/>
        </w:numPr>
      </w:pPr>
      <w:r>
        <w:t>rgba (255, 255, 255, 0.3) [WHITE/</w:t>
      </w:r>
      <w:r>
        <w:rPr>
          <w:sz w:val="22"/>
          <w:szCs w:val="22"/>
        </w:rPr>
        <w:t xml:space="preserve"> </w:t>
      </w:r>
      <w:r>
        <w:t>30% opacity]</w:t>
      </w:r>
    </w:p>
    <w:p w14:paraId="38761667" w14:textId="77777777" w:rsidR="002037F7" w:rsidRDefault="003C25C8">
      <w:pPr>
        <w:pStyle w:val="BodyText"/>
        <w:numPr>
          <w:ilvl w:val="0"/>
          <w:numId w:val="4"/>
        </w:numPr>
      </w:pPr>
      <w:r>
        <w:t>#000000 [BLACK]</w:t>
      </w:r>
    </w:p>
    <w:p w14:paraId="254643AA" w14:textId="77777777" w:rsidR="002037F7" w:rsidRDefault="003C25C8">
      <w:pPr>
        <w:pStyle w:val="BodyText"/>
        <w:numPr>
          <w:ilvl w:val="0"/>
          <w:numId w:val="4"/>
        </w:numPr>
      </w:pPr>
      <w:r>
        <w:t>rgba (255, 255, 255, 0.85) [WHITE/</w:t>
      </w:r>
      <w:r>
        <w:rPr>
          <w:sz w:val="22"/>
          <w:szCs w:val="22"/>
        </w:rPr>
        <w:t xml:space="preserve"> </w:t>
      </w:r>
      <w:r>
        <w:t>85% opacity]</w:t>
      </w:r>
    </w:p>
    <w:p w14:paraId="139E86DC" w14:textId="77777777" w:rsidR="002037F7" w:rsidRDefault="003C25C8">
      <w:pPr>
        <w:pStyle w:val="BodyText"/>
        <w:numPr>
          <w:ilvl w:val="0"/>
          <w:numId w:val="4"/>
        </w:numPr>
      </w:pPr>
      <w:r>
        <w:t>rgba (0,0,0,0.1) [BLACK/</w:t>
      </w:r>
      <w:r>
        <w:rPr>
          <w:sz w:val="22"/>
          <w:szCs w:val="22"/>
        </w:rPr>
        <w:t xml:space="preserve"> </w:t>
      </w:r>
      <w:r>
        <w:t>10% opacity]</w:t>
      </w:r>
    </w:p>
    <w:p w14:paraId="43A85EF1" w14:textId="77777777" w:rsidR="002037F7" w:rsidRDefault="003C25C8">
      <w:pPr>
        <w:pStyle w:val="BodyText"/>
        <w:numPr>
          <w:ilvl w:val="0"/>
          <w:numId w:val="4"/>
        </w:numPr>
      </w:pPr>
      <w:r>
        <w:t>#e3963e [TIGER ORANGE]</w:t>
      </w:r>
    </w:p>
    <w:p w14:paraId="2D4F2628" w14:textId="77777777" w:rsidR="002037F7" w:rsidRDefault="002037F7">
      <w:pPr>
        <w:pStyle w:val="BodyText"/>
      </w:pPr>
    </w:p>
    <w:p w14:paraId="5077A7DE" w14:textId="77777777" w:rsidR="002037F7" w:rsidRDefault="003C25C8">
      <w:pPr>
        <w:pStyle w:val="BodyText"/>
        <w:ind w:left="1219"/>
        <w:rPr>
          <w:lang w:val="en-IN"/>
        </w:rPr>
      </w:pPr>
      <w:r>
        <w:rPr>
          <w:lang w:val="en-IN"/>
        </w:rPr>
        <w:t>Background colors used in the Chatbot:</w:t>
      </w:r>
    </w:p>
    <w:p w14:paraId="196FD99A" w14:textId="77777777" w:rsidR="002037F7" w:rsidRDefault="003C25C8">
      <w:pPr>
        <w:widowControl/>
        <w:ind w:left="1152"/>
        <w:jc w:val="both"/>
        <w:rPr>
          <w:sz w:val="28"/>
          <w:szCs w:val="28"/>
        </w:rPr>
      </w:pPr>
      <w:r>
        <w:rPr>
          <w:rStyle w:val="Strong"/>
          <w:b w:val="0"/>
          <w:bCs w:val="0"/>
          <w:sz w:val="28"/>
          <w:szCs w:val="28"/>
        </w:rPr>
        <w:t>Gradient 1</w:t>
      </w:r>
      <w:r>
        <w:rPr>
          <w:sz w:val="28"/>
          <w:szCs w:val="28"/>
        </w:rPr>
        <w:t xml:space="preserve">: </w:t>
      </w:r>
      <w:r>
        <w:rPr>
          <w:rStyle w:val="Strong"/>
          <w:b w:val="0"/>
          <w:bCs w:val="0"/>
          <w:sz w:val="28"/>
          <w:szCs w:val="28"/>
        </w:rPr>
        <w:t>-webkit-linear-gradient</w:t>
      </w:r>
      <w:r>
        <w:rPr>
          <w:sz w:val="28"/>
          <w:szCs w:val="28"/>
        </w:rPr>
        <w:t xml:space="preserve"> (rgb(40, 59, 34), rgb(70, 61, 54), rgb(32, 32, 43)).</w:t>
      </w:r>
    </w:p>
    <w:p w14:paraId="72FB9646" w14:textId="77777777" w:rsidR="002037F7" w:rsidRDefault="003C25C8">
      <w:pPr>
        <w:widowControl/>
        <w:ind w:left="1152"/>
        <w:jc w:val="both"/>
        <w:rPr>
          <w:sz w:val="28"/>
          <w:szCs w:val="28"/>
        </w:rPr>
      </w:pPr>
      <w:r>
        <w:rPr>
          <w:rStyle w:val="Strong"/>
          <w:b w:val="0"/>
          <w:bCs w:val="0"/>
          <w:sz w:val="28"/>
          <w:szCs w:val="28"/>
        </w:rPr>
        <w:t>Gradient 2</w:t>
      </w:r>
      <w:r>
        <w:rPr>
          <w:sz w:val="28"/>
          <w:szCs w:val="28"/>
        </w:rPr>
        <w:t xml:space="preserve">: </w:t>
      </w:r>
      <w:r>
        <w:rPr>
          <w:rStyle w:val="Strong"/>
          <w:b w:val="0"/>
          <w:bCs w:val="0"/>
          <w:sz w:val="28"/>
          <w:szCs w:val="28"/>
        </w:rPr>
        <w:t>Linear-gradient</w:t>
      </w:r>
      <w:r>
        <w:rPr>
          <w:sz w:val="28"/>
          <w:szCs w:val="28"/>
        </w:rPr>
        <w:t xml:space="preserve"> (rgb(168, 146, 37), rgb(255, 131, 22), rgb(146, 46, 37)).</w:t>
      </w:r>
    </w:p>
    <w:p w14:paraId="38C0F783" w14:textId="77777777" w:rsidR="002037F7" w:rsidRDefault="003C25C8">
      <w:pPr>
        <w:widowControl/>
        <w:ind w:left="1152"/>
        <w:jc w:val="both"/>
        <w:rPr>
          <w:sz w:val="28"/>
          <w:szCs w:val="28"/>
        </w:rPr>
      </w:pPr>
      <w:r>
        <w:rPr>
          <w:rStyle w:val="Strong"/>
          <w:b w:val="0"/>
          <w:bCs w:val="0"/>
          <w:sz w:val="28"/>
          <w:szCs w:val="28"/>
        </w:rPr>
        <w:t>White</w:t>
      </w:r>
      <w:r>
        <w:rPr>
          <w:sz w:val="28"/>
          <w:szCs w:val="28"/>
        </w:rPr>
        <w:t xml:space="preserve"> for clean sections.</w:t>
      </w:r>
    </w:p>
    <w:p w14:paraId="5DE42EA3" w14:textId="77777777" w:rsidR="002037F7" w:rsidRDefault="003C25C8">
      <w:pPr>
        <w:widowControl/>
        <w:ind w:left="1152"/>
        <w:jc w:val="both"/>
        <w:rPr>
          <w:sz w:val="28"/>
          <w:szCs w:val="28"/>
        </w:rPr>
      </w:pPr>
      <w:r>
        <w:rPr>
          <w:rStyle w:val="Strong"/>
          <w:b w:val="0"/>
          <w:bCs w:val="0"/>
          <w:sz w:val="28"/>
          <w:szCs w:val="28"/>
        </w:rPr>
        <w:t>Transparent Overlay</w:t>
      </w:r>
      <w:r>
        <w:rPr>
          <w:sz w:val="28"/>
          <w:szCs w:val="28"/>
        </w:rPr>
        <w:t xml:space="preserve">: </w:t>
      </w:r>
      <w:r>
        <w:rPr>
          <w:rStyle w:val="Strong"/>
          <w:b w:val="0"/>
          <w:bCs w:val="0"/>
          <w:sz w:val="28"/>
          <w:szCs w:val="28"/>
        </w:rPr>
        <w:t>rgba(0,0,0,0.3)</w:t>
      </w:r>
      <w:r>
        <w:rPr>
          <w:sz w:val="28"/>
          <w:szCs w:val="28"/>
        </w:rPr>
        <w:t>.</w:t>
      </w:r>
    </w:p>
    <w:p w14:paraId="15DDF916" w14:textId="77777777" w:rsidR="002037F7" w:rsidRDefault="002037F7">
      <w:pPr>
        <w:pStyle w:val="BodyText"/>
        <w:ind w:left="1219"/>
        <w:rPr>
          <w:lang w:val="en-IN"/>
        </w:rPr>
      </w:pPr>
    </w:p>
    <w:p w14:paraId="7FA97A9C" w14:textId="77777777" w:rsidR="002037F7" w:rsidRDefault="003C25C8">
      <w:pPr>
        <w:pStyle w:val="ListParagraph"/>
        <w:tabs>
          <w:tab w:val="left" w:pos="1643"/>
        </w:tabs>
        <w:spacing w:before="230"/>
        <w:ind w:left="1218" w:firstLine="0"/>
        <w:rPr>
          <w:sz w:val="28"/>
        </w:rPr>
      </w:pPr>
      <w:r>
        <w:rPr>
          <w:sz w:val="28"/>
          <w:lang w:val="en-IN"/>
        </w:rPr>
        <w:t xml:space="preserve">5.4 </w:t>
      </w:r>
      <w:r>
        <w:rPr>
          <w:sz w:val="28"/>
        </w:rPr>
        <w:t>FONTS</w:t>
      </w:r>
    </w:p>
    <w:p w14:paraId="23D1A6AA" w14:textId="77777777" w:rsidR="002037F7" w:rsidRDefault="002037F7">
      <w:pPr>
        <w:pStyle w:val="BodyText"/>
        <w:spacing w:before="10"/>
        <w:rPr>
          <w:sz w:val="27"/>
        </w:rPr>
      </w:pPr>
    </w:p>
    <w:p w14:paraId="3CF38221" w14:textId="77777777" w:rsidR="002037F7" w:rsidRDefault="003C25C8">
      <w:pPr>
        <w:pStyle w:val="BodyText"/>
        <w:ind w:left="1219" w:right="1352"/>
        <w:jc w:val="both"/>
      </w:pPr>
      <w:r>
        <w:t>To</w:t>
      </w:r>
      <w:r>
        <w:rPr>
          <w:spacing w:val="-2"/>
        </w:rPr>
        <w:t xml:space="preserve"> </w:t>
      </w:r>
      <w:r>
        <w:t>avoid looking messy,</w:t>
      </w:r>
      <w:r>
        <w:rPr>
          <w:spacing w:val="-5"/>
        </w:rPr>
        <w:t xml:space="preserve"> </w:t>
      </w:r>
      <w:r>
        <w:t>the</w:t>
      </w:r>
      <w:r>
        <w:rPr>
          <w:spacing w:val="-4"/>
        </w:rPr>
        <w:t xml:space="preserve"> </w:t>
      </w:r>
      <w:r>
        <w:t>best</w:t>
      </w:r>
      <w:r>
        <w:rPr>
          <w:spacing w:val="-4"/>
        </w:rPr>
        <w:t xml:space="preserve"> </w:t>
      </w:r>
      <w:r>
        <w:t>is</w:t>
      </w:r>
      <w:r>
        <w:rPr>
          <w:spacing w:val="-4"/>
        </w:rPr>
        <w:t xml:space="preserve"> </w:t>
      </w:r>
      <w:r>
        <w:t>to</w:t>
      </w:r>
      <w:r>
        <w:rPr>
          <w:spacing w:val="-5"/>
        </w:rPr>
        <w:t xml:space="preserve"> </w:t>
      </w:r>
      <w:r>
        <w:t>use</w:t>
      </w:r>
      <w:r>
        <w:rPr>
          <w:spacing w:val="-1"/>
        </w:rPr>
        <w:t xml:space="preserve"> </w:t>
      </w:r>
      <w:r>
        <w:t>a</w:t>
      </w:r>
      <w:r>
        <w:rPr>
          <w:spacing w:val="-4"/>
        </w:rPr>
        <w:t xml:space="preserve"> </w:t>
      </w:r>
      <w:r>
        <w:t>maximum</w:t>
      </w:r>
      <w:r>
        <w:rPr>
          <w:spacing w:val="-1"/>
        </w:rPr>
        <w:t xml:space="preserve"> </w:t>
      </w:r>
      <w:r>
        <w:t>of</w:t>
      </w:r>
      <w:r>
        <w:rPr>
          <w:spacing w:val="-4"/>
        </w:rPr>
        <w:t xml:space="preserve"> </w:t>
      </w:r>
      <w:r>
        <w:t>two</w:t>
      </w:r>
      <w:r>
        <w:rPr>
          <w:spacing w:val="-4"/>
        </w:rPr>
        <w:t xml:space="preserve"> </w:t>
      </w:r>
      <w:r>
        <w:t>or</w:t>
      </w:r>
      <w:r>
        <w:rPr>
          <w:spacing w:val="-1"/>
        </w:rPr>
        <w:t xml:space="preserve"> </w:t>
      </w:r>
      <w:r>
        <w:t>three</w:t>
      </w:r>
      <w:r>
        <w:rPr>
          <w:spacing w:val="-2"/>
        </w:rPr>
        <w:t xml:space="preserve"> </w:t>
      </w:r>
      <w:r>
        <w:t>fonts on a</w:t>
      </w:r>
      <w:r>
        <w:rPr>
          <w:spacing w:val="-67"/>
        </w:rPr>
        <w:t xml:space="preserve"> </w:t>
      </w:r>
      <w:r>
        <w:t>page. For the main font, the one used for the title, we wanted something modern</w:t>
      </w:r>
      <w:r>
        <w:rPr>
          <w:spacing w:val="-67"/>
        </w:rPr>
        <w:t xml:space="preserve"> </w:t>
      </w:r>
      <w:r>
        <w:t>but again</w:t>
      </w:r>
      <w:r>
        <w:rPr>
          <w:spacing w:val="-3"/>
        </w:rPr>
        <w:t xml:space="preserve"> </w:t>
      </w:r>
      <w:r>
        <w:t>not</w:t>
      </w:r>
      <w:r>
        <w:rPr>
          <w:spacing w:val="1"/>
        </w:rPr>
        <w:t xml:space="preserve"> </w:t>
      </w:r>
      <w:r>
        <w:t>too</w:t>
      </w:r>
      <w:r>
        <w:rPr>
          <w:spacing w:val="1"/>
        </w:rPr>
        <w:t xml:space="preserve"> </w:t>
      </w:r>
      <w:r>
        <w:t>distracting.</w:t>
      </w:r>
    </w:p>
    <w:p w14:paraId="64D3F292" w14:textId="77777777" w:rsidR="002037F7" w:rsidRDefault="002037F7">
      <w:pPr>
        <w:pStyle w:val="BodyText"/>
        <w:spacing w:before="1"/>
      </w:pPr>
    </w:p>
    <w:p w14:paraId="320DA8ED" w14:textId="77777777" w:rsidR="002037F7" w:rsidRDefault="003C25C8">
      <w:pPr>
        <w:pStyle w:val="BodyText"/>
        <w:spacing w:before="1" w:line="322" w:lineRule="exact"/>
        <w:ind w:left="1219"/>
      </w:pPr>
      <w:r>
        <w:t>The</w:t>
      </w:r>
      <w:r>
        <w:rPr>
          <w:spacing w:val="-2"/>
        </w:rPr>
        <w:t xml:space="preserve"> </w:t>
      </w:r>
      <w:r>
        <w:t>fonts</w:t>
      </w:r>
      <w:r>
        <w:rPr>
          <w:spacing w:val="-4"/>
        </w:rPr>
        <w:t xml:space="preserve"> </w:t>
      </w:r>
      <w:r>
        <w:t>used</w:t>
      </w:r>
      <w:r>
        <w:rPr>
          <w:spacing w:val="-4"/>
        </w:rPr>
        <w:t xml:space="preserve"> </w:t>
      </w:r>
      <w:r>
        <w:t>here:</w:t>
      </w:r>
    </w:p>
    <w:p w14:paraId="5116566D" w14:textId="77777777" w:rsidR="002037F7" w:rsidRDefault="003C25C8">
      <w:pPr>
        <w:pStyle w:val="ListParagraph"/>
        <w:numPr>
          <w:ilvl w:val="0"/>
          <w:numId w:val="5"/>
        </w:numPr>
        <w:tabs>
          <w:tab w:val="left" w:pos="1501"/>
        </w:tabs>
        <w:spacing w:line="322" w:lineRule="exact"/>
        <w:ind w:hanging="282"/>
        <w:rPr>
          <w:sz w:val="28"/>
        </w:rPr>
      </w:pPr>
      <w:r>
        <w:rPr>
          <w:sz w:val="28"/>
        </w:rPr>
        <w:t>'Poppins',</w:t>
      </w:r>
      <w:r>
        <w:rPr>
          <w:spacing w:val="-7"/>
          <w:sz w:val="28"/>
        </w:rPr>
        <w:t xml:space="preserve"> </w:t>
      </w:r>
      <w:r>
        <w:rPr>
          <w:sz w:val="28"/>
        </w:rPr>
        <w:t>sans-serif</w:t>
      </w:r>
    </w:p>
    <w:p w14:paraId="60FE74A1" w14:textId="77777777" w:rsidR="002037F7" w:rsidRDefault="003C25C8">
      <w:pPr>
        <w:pStyle w:val="ListParagraph"/>
        <w:numPr>
          <w:ilvl w:val="0"/>
          <w:numId w:val="5"/>
        </w:numPr>
        <w:tabs>
          <w:tab w:val="left" w:pos="1501"/>
        </w:tabs>
        <w:ind w:hanging="282"/>
        <w:rPr>
          <w:sz w:val="28"/>
        </w:rPr>
      </w:pPr>
      <w:r>
        <w:rPr>
          <w:sz w:val="28"/>
        </w:rPr>
        <w:t>Regular</w:t>
      </w:r>
    </w:p>
    <w:p w14:paraId="1CCD26F2" w14:textId="77777777" w:rsidR="002037F7" w:rsidRDefault="002037F7">
      <w:pPr>
        <w:pStyle w:val="BodyText"/>
        <w:spacing w:before="10"/>
        <w:rPr>
          <w:sz w:val="27"/>
        </w:rPr>
      </w:pPr>
    </w:p>
    <w:p w14:paraId="055BDF52" w14:textId="77777777" w:rsidR="002037F7" w:rsidRDefault="003C25C8">
      <w:pPr>
        <w:pStyle w:val="BodyText"/>
        <w:ind w:left="1219" w:right="1276"/>
      </w:pPr>
      <w:r>
        <w:t>All the fonts used are used within a list of fallback fonts because not every</w:t>
      </w:r>
      <w:r>
        <w:rPr>
          <w:spacing w:val="1"/>
        </w:rPr>
        <w:t xml:space="preserve"> </w:t>
      </w:r>
      <w:r>
        <w:t>computer</w:t>
      </w:r>
      <w:r>
        <w:rPr>
          <w:spacing w:val="-5"/>
        </w:rPr>
        <w:t xml:space="preserve"> </w:t>
      </w:r>
      <w:r>
        <w:t>or</w:t>
      </w:r>
      <w:r>
        <w:rPr>
          <w:spacing w:val="-2"/>
        </w:rPr>
        <w:t xml:space="preserve"> </w:t>
      </w:r>
      <w:r>
        <w:t>every</w:t>
      </w:r>
      <w:r>
        <w:rPr>
          <w:spacing w:val="-1"/>
        </w:rPr>
        <w:t xml:space="preserve"> </w:t>
      </w:r>
      <w:r>
        <w:t>browser</w:t>
      </w:r>
      <w:r>
        <w:rPr>
          <w:spacing w:val="-5"/>
        </w:rPr>
        <w:t xml:space="preserve"> </w:t>
      </w:r>
      <w:r>
        <w:t>will</w:t>
      </w:r>
      <w:r>
        <w:rPr>
          <w:spacing w:val="-1"/>
        </w:rPr>
        <w:t xml:space="preserve"> </w:t>
      </w:r>
      <w:r>
        <w:t>have</w:t>
      </w:r>
      <w:r>
        <w:rPr>
          <w:spacing w:val="-5"/>
        </w:rPr>
        <w:t xml:space="preserve"> </w:t>
      </w:r>
      <w:r>
        <w:t>the</w:t>
      </w:r>
      <w:r>
        <w:rPr>
          <w:spacing w:val="-2"/>
        </w:rPr>
        <w:t xml:space="preserve"> </w:t>
      </w:r>
      <w:r>
        <w:t>same</w:t>
      </w:r>
      <w:r>
        <w:rPr>
          <w:spacing w:val="-2"/>
        </w:rPr>
        <w:t xml:space="preserve"> </w:t>
      </w:r>
      <w:r>
        <w:t>fonts</w:t>
      </w:r>
      <w:r>
        <w:rPr>
          <w:spacing w:val="-1"/>
        </w:rPr>
        <w:t xml:space="preserve"> </w:t>
      </w:r>
      <w:r>
        <w:t>available.</w:t>
      </w:r>
      <w:r>
        <w:rPr>
          <w:spacing w:val="-3"/>
        </w:rPr>
        <w:t xml:space="preserve"> </w:t>
      </w:r>
      <w:r>
        <w:t>In</w:t>
      </w:r>
      <w:r>
        <w:rPr>
          <w:spacing w:val="-1"/>
        </w:rPr>
        <w:t xml:space="preserve"> </w:t>
      </w:r>
      <w:r>
        <w:t>this</w:t>
      </w:r>
      <w:r>
        <w:rPr>
          <w:spacing w:val="-1"/>
        </w:rPr>
        <w:t xml:space="preserve"> </w:t>
      </w:r>
      <w:r>
        <w:t>case,</w:t>
      </w:r>
      <w:r>
        <w:rPr>
          <w:spacing w:val="-3"/>
        </w:rPr>
        <w:t xml:space="preserve"> </w:t>
      </w:r>
      <w:r>
        <w:t>if</w:t>
      </w:r>
      <w:r>
        <w:rPr>
          <w:spacing w:val="-5"/>
        </w:rPr>
        <w:t xml:space="preserve"> </w:t>
      </w:r>
      <w:r>
        <w:t>the</w:t>
      </w:r>
      <w:r>
        <w:rPr>
          <w:spacing w:val="-67"/>
        </w:rPr>
        <w:t xml:space="preserve"> </w:t>
      </w:r>
      <w:r>
        <w:t>first font in the list is not available, the browser will try to use the next font</w:t>
      </w:r>
      <w:r>
        <w:rPr>
          <w:spacing w:val="1"/>
        </w:rPr>
        <w:t xml:space="preserve"> </w:t>
      </w:r>
      <w:r>
        <w:t>specified,</w:t>
      </w:r>
      <w:r>
        <w:rPr>
          <w:spacing w:val="-2"/>
        </w:rPr>
        <w:t xml:space="preserve"> </w:t>
      </w:r>
      <w:r>
        <w:t>and</w:t>
      </w:r>
      <w:r>
        <w:rPr>
          <w:spacing w:val="1"/>
        </w:rPr>
        <w:t xml:space="preserve"> </w:t>
      </w:r>
      <w:r>
        <w:t>so</w:t>
      </w:r>
      <w:r>
        <w:rPr>
          <w:spacing w:val="-3"/>
        </w:rPr>
        <w:t xml:space="preserve"> </w:t>
      </w:r>
      <w:r>
        <w:t>on.</w:t>
      </w:r>
    </w:p>
    <w:p w14:paraId="3092F241" w14:textId="77777777" w:rsidR="002037F7" w:rsidRDefault="002037F7">
      <w:pPr>
        <w:pStyle w:val="BodyText"/>
        <w:ind w:left="1219" w:right="1276"/>
      </w:pPr>
    </w:p>
    <w:p w14:paraId="10647A90" w14:textId="77777777" w:rsidR="002037F7" w:rsidRDefault="002037F7">
      <w:pPr>
        <w:pStyle w:val="BodyText"/>
        <w:ind w:left="1219" w:right="1276"/>
      </w:pPr>
    </w:p>
    <w:p w14:paraId="79BE9CB5" w14:textId="77777777" w:rsidR="002037F7" w:rsidRDefault="002037F7">
      <w:pPr>
        <w:pStyle w:val="BodyText"/>
        <w:ind w:left="1219" w:right="1276"/>
      </w:pPr>
    </w:p>
    <w:p w14:paraId="208EC703" w14:textId="77777777" w:rsidR="002037F7" w:rsidRDefault="003C25C8">
      <w:pPr>
        <w:pStyle w:val="BodyText"/>
        <w:ind w:left="1219" w:right="1276"/>
        <w:jc w:val="center"/>
      </w:pPr>
      <w:r>
        <w:t>9</w:t>
      </w:r>
    </w:p>
    <w:p w14:paraId="2075904A" w14:textId="77777777" w:rsidR="002037F7" w:rsidRDefault="002037F7">
      <w:pPr>
        <w:jc w:val="center"/>
        <w:rPr>
          <w:sz w:val="23"/>
        </w:rPr>
        <w:sectPr w:rsidR="002037F7">
          <w:pgSz w:w="11900" w:h="16840"/>
          <w:pgMar w:top="80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592D2453" w14:textId="77777777" w:rsidR="002037F7" w:rsidRDefault="003C25C8">
      <w:pPr>
        <w:tabs>
          <w:tab w:val="left" w:pos="7158"/>
        </w:tabs>
        <w:spacing w:before="80"/>
        <w:ind w:left="1219"/>
        <w:rPr>
          <w:i/>
          <w:sz w:val="23"/>
        </w:rPr>
      </w:pPr>
      <w:r>
        <w:rPr>
          <w:noProof/>
        </w:rPr>
        <w:lastRenderedPageBreak/>
        <mc:AlternateContent>
          <mc:Choice Requires="wps">
            <w:drawing>
              <wp:anchor distT="0" distB="0" distL="114300" distR="114300" simplePos="0" relativeHeight="251663360" behindDoc="1" locked="0" layoutInCell="1" allowOverlap="1" wp14:anchorId="6862EE61" wp14:editId="365FFDCB">
                <wp:simplePos x="0" y="0"/>
                <wp:positionH relativeFrom="page">
                  <wp:posOffset>884555</wp:posOffset>
                </wp:positionH>
                <wp:positionV relativeFrom="paragraph">
                  <wp:posOffset>238125</wp:posOffset>
                </wp:positionV>
                <wp:extent cx="5791835" cy="1270"/>
                <wp:effectExtent l="8255" t="12700" r="10160" b="5080"/>
                <wp:wrapTopAndBottom/>
                <wp:docPr id="1098056077" name="Freeform 13"/>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3" o:spid="_x0000_s1026" o:spt="100" style="position:absolute;left:0pt;margin-left:69.65pt;margin-top:18.75pt;height:0.1pt;width:456.05pt;mso-position-horizontal-relative:page;mso-wrap-distance-bottom:0pt;mso-wrap-distance-top:0pt;z-index:-251645952;mso-width-relative:page;mso-height-relative:page;" filled="f" stroked="t" coordsize="9121,1" o:gfxdata="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LMerBfXAAAACgEAAA8AAAAAAAAAAQAgAAAAIgAAAGRycy9kb3ducmV2Lnht&#10;bFBLAQIUABQAAAAIAIdO4kCy0FVepQIAAMsFAAAOAAAAAAAAAAEAIAAAACYBAABkcnMvZTJvRG9j&#10;LnhtbFBLBQYAAAAABgAGAFkBAAA9Bg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3"/>
          <w:sz w:val="23"/>
        </w:rPr>
        <w:t xml:space="preserve"> </w:t>
      </w:r>
      <w:r>
        <w:rPr>
          <w:i/>
          <w:sz w:val="23"/>
        </w:rPr>
        <w:t>of</w:t>
      </w:r>
      <w:r>
        <w:rPr>
          <w:i/>
          <w:spacing w:val="-3"/>
          <w:sz w:val="23"/>
        </w:rPr>
        <w:t xml:space="preserve"> </w:t>
      </w:r>
      <w:r>
        <w:rPr>
          <w:i/>
          <w:sz w:val="23"/>
        </w:rPr>
        <w:t>Computer</w:t>
      </w:r>
      <w:r>
        <w:rPr>
          <w:i/>
          <w:spacing w:val="-7"/>
          <w:sz w:val="23"/>
        </w:rPr>
        <w:t xml:space="preserve"> </w:t>
      </w:r>
      <w:r>
        <w:rPr>
          <w:i/>
          <w:sz w:val="23"/>
        </w:rPr>
        <w:t>Engineering,</w:t>
      </w:r>
      <w:r>
        <w:rPr>
          <w:i/>
          <w:spacing w:val="-3"/>
          <w:sz w:val="23"/>
        </w:rPr>
        <w:t xml:space="preserve"> </w:t>
      </w:r>
      <w:r>
        <w:rPr>
          <w:i/>
          <w:sz w:val="23"/>
        </w:rPr>
        <w:t>KIIT,</w:t>
      </w:r>
      <w:r>
        <w:rPr>
          <w:i/>
          <w:spacing w:val="-6"/>
          <w:sz w:val="23"/>
        </w:rPr>
        <w:t xml:space="preserve"> </w:t>
      </w:r>
      <w:r>
        <w:rPr>
          <w:i/>
          <w:sz w:val="23"/>
        </w:rPr>
        <w:t>BBSR</w:t>
      </w:r>
      <w:r>
        <w:rPr>
          <w:i/>
          <w:sz w:val="23"/>
        </w:rPr>
        <w:tab/>
        <w:t>SHRIMAD</w:t>
      </w:r>
      <w:r>
        <w:rPr>
          <w:i/>
          <w:spacing w:val="-4"/>
          <w:sz w:val="23"/>
        </w:rPr>
        <w:t xml:space="preserve"> </w:t>
      </w:r>
      <w:r>
        <w:rPr>
          <w:i/>
          <w:sz w:val="23"/>
        </w:rPr>
        <w:t>BHAGAVAT</w:t>
      </w:r>
    </w:p>
    <w:p w14:paraId="33D75BE5" w14:textId="77777777" w:rsidR="002037F7" w:rsidRDefault="002037F7">
      <w:pPr>
        <w:tabs>
          <w:tab w:val="left" w:pos="7158"/>
        </w:tabs>
        <w:spacing w:before="80"/>
        <w:ind w:left="1219"/>
        <w:rPr>
          <w:i/>
          <w:sz w:val="23"/>
        </w:rPr>
      </w:pPr>
    </w:p>
    <w:p w14:paraId="67ED2E90" w14:textId="77777777" w:rsidR="002037F7" w:rsidRDefault="003C25C8">
      <w:pPr>
        <w:tabs>
          <w:tab w:val="left" w:pos="7158"/>
        </w:tabs>
        <w:spacing w:before="80"/>
        <w:ind w:left="1219"/>
        <w:rPr>
          <w:iCs/>
          <w:sz w:val="40"/>
          <w:szCs w:val="40"/>
        </w:rPr>
      </w:pPr>
      <w:r>
        <w:rPr>
          <w:iCs/>
          <w:sz w:val="44"/>
          <w:szCs w:val="44"/>
        </w:rPr>
        <w:t>Chapter 6</w:t>
      </w:r>
    </w:p>
    <w:p w14:paraId="11204A5E" w14:textId="77777777" w:rsidR="002037F7" w:rsidRDefault="002037F7">
      <w:pPr>
        <w:tabs>
          <w:tab w:val="left" w:pos="7158"/>
        </w:tabs>
        <w:spacing w:before="80"/>
        <w:ind w:left="1219"/>
        <w:rPr>
          <w:b/>
          <w:bCs/>
          <w:iCs/>
          <w:sz w:val="40"/>
          <w:szCs w:val="40"/>
        </w:rPr>
      </w:pPr>
    </w:p>
    <w:p w14:paraId="1ED1BBE3" w14:textId="77777777" w:rsidR="002037F7" w:rsidRDefault="003C25C8">
      <w:pPr>
        <w:tabs>
          <w:tab w:val="left" w:pos="7158"/>
        </w:tabs>
        <w:spacing w:before="80"/>
        <w:ind w:left="1219"/>
        <w:rPr>
          <w:iCs/>
          <w:sz w:val="44"/>
          <w:szCs w:val="44"/>
        </w:rPr>
      </w:pPr>
      <w:r>
        <w:rPr>
          <w:iCs/>
          <w:sz w:val="44"/>
          <w:szCs w:val="44"/>
        </w:rPr>
        <w:t>Conclusion</w:t>
      </w:r>
    </w:p>
    <w:p w14:paraId="6F21AEBB" w14:textId="77777777" w:rsidR="002037F7" w:rsidRDefault="002037F7">
      <w:pPr>
        <w:tabs>
          <w:tab w:val="left" w:pos="7158"/>
        </w:tabs>
        <w:spacing w:before="80"/>
        <w:ind w:left="1219"/>
        <w:rPr>
          <w:iCs/>
          <w:sz w:val="44"/>
          <w:szCs w:val="44"/>
        </w:rPr>
      </w:pPr>
    </w:p>
    <w:p w14:paraId="7A392FC5" w14:textId="77777777" w:rsidR="002037F7" w:rsidRDefault="003C25C8" w:rsidP="00304F3E">
      <w:pPr>
        <w:tabs>
          <w:tab w:val="left" w:pos="7158"/>
        </w:tabs>
        <w:spacing w:before="80"/>
        <w:ind w:left="720"/>
        <w:rPr>
          <w:iCs/>
          <w:sz w:val="32"/>
          <w:szCs w:val="32"/>
          <w:lang w:val="en-IN"/>
        </w:rPr>
      </w:pPr>
      <w:r>
        <w:rPr>
          <w:iCs/>
          <w:sz w:val="32"/>
          <w:szCs w:val="32"/>
          <w:lang w:val="en-IN"/>
        </w:rPr>
        <w:t>The goal of this project is to make the timeless teachings of the Bhagavad Gita and the moral wisdom found in Vikram and Betaal accessible and relevant to today’s generation. Many young individuals remain unaware of the deep philosophical insights embedded within these ancient texts, which address universal themes such as duty, fear, self-inquiry, and moral choice.</w:t>
      </w:r>
    </w:p>
    <w:p w14:paraId="7EEA91DF" w14:textId="77777777" w:rsidR="002037F7" w:rsidRDefault="002037F7" w:rsidP="00304F3E">
      <w:pPr>
        <w:tabs>
          <w:tab w:val="left" w:pos="7158"/>
        </w:tabs>
        <w:spacing w:before="80"/>
        <w:ind w:left="1219"/>
        <w:rPr>
          <w:iCs/>
          <w:sz w:val="32"/>
          <w:szCs w:val="32"/>
          <w:lang w:val="en-IN"/>
        </w:rPr>
      </w:pPr>
    </w:p>
    <w:p w14:paraId="07EB1B37" w14:textId="77777777" w:rsidR="002037F7" w:rsidRDefault="003C25C8" w:rsidP="00304F3E">
      <w:pPr>
        <w:tabs>
          <w:tab w:val="left" w:pos="7158"/>
        </w:tabs>
        <w:spacing w:before="80"/>
        <w:ind w:left="720"/>
        <w:rPr>
          <w:iCs/>
          <w:sz w:val="32"/>
          <w:szCs w:val="32"/>
          <w:lang w:val="en-IN"/>
        </w:rPr>
      </w:pPr>
      <w:r>
        <w:rPr>
          <w:iCs/>
          <w:sz w:val="32"/>
          <w:szCs w:val="32"/>
          <w:lang w:val="en-IN"/>
        </w:rPr>
        <w:t>By leveraging Machine Learning and Sentiment Analysis, this project introduces a chatbot that recommends personalized shlokas from the Gita and stories or riddles inspired by Vikram and Betaal, based on the user's emotional state. Whether a user is feeling anxious, lost, curious, or reflective, the chatbot offers contextual guidance—helping them face inner conflicts, ethical dilemmas, and moments of doubt with clarity and strength.</w:t>
      </w:r>
    </w:p>
    <w:p w14:paraId="617FC28D" w14:textId="77777777" w:rsidR="002037F7" w:rsidRDefault="002037F7" w:rsidP="00304F3E">
      <w:pPr>
        <w:tabs>
          <w:tab w:val="left" w:pos="7158"/>
        </w:tabs>
        <w:spacing w:before="80"/>
        <w:ind w:left="1219"/>
        <w:rPr>
          <w:iCs/>
          <w:sz w:val="32"/>
          <w:szCs w:val="32"/>
          <w:lang w:val="en-IN"/>
        </w:rPr>
      </w:pPr>
    </w:p>
    <w:p w14:paraId="7E29BBE0" w14:textId="77777777" w:rsidR="00304F3E" w:rsidRDefault="003C25C8" w:rsidP="00304F3E">
      <w:pPr>
        <w:tabs>
          <w:tab w:val="left" w:pos="7158"/>
        </w:tabs>
        <w:spacing w:before="80"/>
        <w:ind w:left="720"/>
        <w:rPr>
          <w:iCs/>
          <w:sz w:val="32"/>
          <w:szCs w:val="32"/>
          <w:lang w:val="en-IN"/>
        </w:rPr>
      </w:pPr>
      <w:r>
        <w:rPr>
          <w:iCs/>
          <w:sz w:val="32"/>
          <w:szCs w:val="32"/>
          <w:lang w:val="en-IN"/>
        </w:rPr>
        <w:t xml:space="preserve">Just as Krishna guides Arjuna to embrace his dharma with courage, and Betaal challenges Vikram with questions that demand wisdom and introspection, this project uses modern technology to simulate that same journey of self-awareness </w:t>
      </w:r>
    </w:p>
    <w:p w14:paraId="26B163DD" w14:textId="7E50D5DF" w:rsidR="00304F3E" w:rsidRDefault="003C25C8" w:rsidP="00304F3E">
      <w:pPr>
        <w:tabs>
          <w:tab w:val="left" w:pos="7158"/>
        </w:tabs>
        <w:spacing w:before="80"/>
        <w:ind w:left="720"/>
        <w:rPr>
          <w:iCs/>
          <w:sz w:val="32"/>
          <w:szCs w:val="32"/>
          <w:lang w:val="en-IN"/>
        </w:rPr>
      </w:pPr>
      <w:r>
        <w:rPr>
          <w:iCs/>
          <w:sz w:val="32"/>
          <w:szCs w:val="32"/>
          <w:lang w:val="en-IN"/>
        </w:rPr>
        <w:t>and moral reasoning. Ultimately, the aim is to foster courage, discernment, and inner growth while reconnecting users with the rich spiritual and intellectual</w:t>
      </w:r>
    </w:p>
    <w:p w14:paraId="7D57968D" w14:textId="1F8AB0E7" w:rsidR="002037F7" w:rsidRPr="00304F3E" w:rsidRDefault="003C25C8" w:rsidP="00304F3E">
      <w:pPr>
        <w:tabs>
          <w:tab w:val="left" w:pos="7158"/>
        </w:tabs>
        <w:spacing w:before="80"/>
        <w:ind w:left="720"/>
        <w:rPr>
          <w:iCs/>
          <w:sz w:val="32"/>
          <w:szCs w:val="32"/>
          <w:lang w:val="en-IN"/>
        </w:rPr>
      </w:pPr>
      <w:r>
        <w:rPr>
          <w:iCs/>
          <w:sz w:val="32"/>
          <w:szCs w:val="32"/>
          <w:lang w:val="en-IN"/>
        </w:rPr>
        <w:t>heritage of Indian storytelling and philosophy</w:t>
      </w:r>
      <w:r>
        <w:rPr>
          <w:b/>
          <w:bCs/>
          <w:iCs/>
          <w:sz w:val="32"/>
          <w:szCs w:val="32"/>
          <w:lang w:val="en-IN"/>
        </w:rPr>
        <w:t>.</w:t>
      </w:r>
    </w:p>
    <w:p w14:paraId="24379EAD" w14:textId="77777777" w:rsidR="002037F7" w:rsidRDefault="002037F7" w:rsidP="00304F3E">
      <w:pPr>
        <w:tabs>
          <w:tab w:val="left" w:pos="7158"/>
        </w:tabs>
        <w:spacing w:before="80"/>
        <w:ind w:left="1219"/>
        <w:rPr>
          <w:b/>
          <w:bCs/>
          <w:iCs/>
          <w:sz w:val="32"/>
          <w:szCs w:val="32"/>
          <w:lang w:val="en-IN"/>
        </w:rPr>
      </w:pPr>
    </w:p>
    <w:p w14:paraId="04CF2BA4" w14:textId="77777777" w:rsidR="002037F7" w:rsidRDefault="002037F7">
      <w:pPr>
        <w:tabs>
          <w:tab w:val="left" w:pos="7158"/>
        </w:tabs>
        <w:spacing w:before="80"/>
        <w:rPr>
          <w:b/>
          <w:bCs/>
          <w:iCs/>
          <w:sz w:val="40"/>
          <w:szCs w:val="40"/>
        </w:rPr>
        <w:sectPr w:rsidR="002037F7">
          <w:pgSz w:w="11900" w:h="16840"/>
          <w:pgMar w:top="56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1AC9EF6C" w14:textId="77777777" w:rsidR="002037F7" w:rsidRDefault="003C25C8">
      <w:pPr>
        <w:tabs>
          <w:tab w:val="left" w:pos="8049"/>
        </w:tabs>
        <w:spacing w:before="64"/>
        <w:ind w:left="1219"/>
        <w:rPr>
          <w:i/>
          <w:sz w:val="23"/>
        </w:rPr>
      </w:pPr>
      <w:r>
        <w:rPr>
          <w:noProof/>
        </w:rPr>
        <w:lastRenderedPageBreak/>
        <mc:AlternateContent>
          <mc:Choice Requires="wps">
            <w:drawing>
              <wp:anchor distT="0" distB="0" distL="114300" distR="114300" simplePos="0" relativeHeight="251664384" behindDoc="1" locked="0" layoutInCell="1" allowOverlap="1" wp14:anchorId="1B982692" wp14:editId="370C7001">
                <wp:simplePos x="0" y="0"/>
                <wp:positionH relativeFrom="page">
                  <wp:posOffset>884555</wp:posOffset>
                </wp:positionH>
                <wp:positionV relativeFrom="paragraph">
                  <wp:posOffset>228600</wp:posOffset>
                </wp:positionV>
                <wp:extent cx="5791835" cy="1270"/>
                <wp:effectExtent l="8255" t="9525" r="10160" b="8255"/>
                <wp:wrapTopAndBottom/>
                <wp:docPr id="761709023" name="Freeform 14"/>
                <wp:cNvGraphicFramePr/>
                <a:graphic xmlns:a="http://schemas.openxmlformats.org/drawingml/2006/main">
                  <a:graphicData uri="http://schemas.microsoft.com/office/word/2010/wordprocessingShape">
                    <wps:wsp>
                      <wps:cNvSpPr/>
                      <wps:spPr bwMode="auto">
                        <a:xfrm>
                          <a:off x="0" y="0"/>
                          <a:ext cx="5791835" cy="1270"/>
                        </a:xfrm>
                        <a:custGeom>
                          <a:avLst/>
                          <a:gdLst>
                            <a:gd name="T0" fmla="+- 0 1393 1393"/>
                            <a:gd name="T1" fmla="*/ T0 w 9121"/>
                            <a:gd name="T2" fmla="+- 0 10514 1393"/>
                            <a:gd name="T3" fmla="*/ T2 w 9121"/>
                          </a:gdLst>
                          <a:ahLst/>
                          <a:cxnLst>
                            <a:cxn ang="0">
                              <a:pos x="T1" y="0"/>
                            </a:cxn>
                            <a:cxn ang="0">
                              <a:pos x="T3" y="0"/>
                            </a:cxn>
                          </a:cxnLst>
                          <a:rect l="0" t="0" r="r" b="b"/>
                          <a:pathLst>
                            <a:path w="9121">
                              <a:moveTo>
                                <a:pt x="0" y="0"/>
                              </a:moveTo>
                              <a:lnTo>
                                <a:pt x="9121" y="0"/>
                              </a:lnTo>
                            </a:path>
                          </a:pathLst>
                        </a:custGeom>
                        <a:noFill/>
                        <a:ln w="4802">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4" o:spid="_x0000_s1026" o:spt="100" style="position:absolute;left:0pt;margin-left:69.65pt;margin-top:18pt;height:0.1pt;width:456.05pt;mso-position-horizontal-relative:page;mso-wrap-distance-bottom:0pt;mso-wrap-distance-top:0pt;z-index:-251644928;mso-width-relative:page;mso-height-relative:page;" filled="f" stroked="t" coordsize="9121,1" o:gfxdata="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FGov1wAAAAoBAAAPAAAAAAAAAAEAIAAAACIAAABkcnMvZG93bnJldi54&#10;bWxQSwECFAAUAAAACACHTuJAHbphHaYCAADKBQAADgAAAAAAAAABACAAAAAmAQAAZHJzL2Uyb0Rv&#10;Yy54bWxQSwUGAAAAAAYABgBZAQAAPgYAAAAA&#10;" path="m0,0l9121,0e">
                <v:path o:connectlocs="0,0;5791835,0" o:connectangles="0,0"/>
                <v:fill on="f" focussize="0,0"/>
                <v:stroke weight="0.378110236220472pt" color="#000000" joinstyle="round"/>
                <v:imagedata o:title=""/>
                <o:lock v:ext="edit" aspectratio="f"/>
                <w10:wrap type="topAndBottom"/>
              </v:shape>
            </w:pict>
          </mc:Fallback>
        </mc:AlternateContent>
      </w:r>
      <w:r>
        <w:rPr>
          <w:i/>
          <w:sz w:val="23"/>
        </w:rPr>
        <w:t>School</w:t>
      </w:r>
      <w:r>
        <w:rPr>
          <w:i/>
          <w:spacing w:val="-2"/>
          <w:sz w:val="23"/>
        </w:rPr>
        <w:t xml:space="preserve"> </w:t>
      </w:r>
      <w:r>
        <w:rPr>
          <w:i/>
          <w:sz w:val="23"/>
        </w:rPr>
        <w:t>of</w:t>
      </w:r>
      <w:r>
        <w:rPr>
          <w:i/>
          <w:spacing w:val="-1"/>
          <w:sz w:val="23"/>
        </w:rPr>
        <w:t xml:space="preserve"> </w:t>
      </w:r>
      <w:r>
        <w:rPr>
          <w:i/>
          <w:sz w:val="23"/>
        </w:rPr>
        <w:t>Computer</w:t>
      </w:r>
      <w:r>
        <w:rPr>
          <w:i/>
          <w:spacing w:val="-2"/>
          <w:sz w:val="23"/>
        </w:rPr>
        <w:t xml:space="preserve"> </w:t>
      </w:r>
      <w:r>
        <w:rPr>
          <w:i/>
          <w:sz w:val="23"/>
        </w:rPr>
        <w:t>Engineering,</w:t>
      </w:r>
      <w:r>
        <w:rPr>
          <w:i/>
          <w:spacing w:val="-1"/>
          <w:sz w:val="23"/>
        </w:rPr>
        <w:t xml:space="preserve"> </w:t>
      </w:r>
      <w:r>
        <w:rPr>
          <w:i/>
          <w:sz w:val="23"/>
        </w:rPr>
        <w:t>KIIT,</w:t>
      </w:r>
      <w:r>
        <w:rPr>
          <w:i/>
          <w:spacing w:val="-3"/>
          <w:sz w:val="23"/>
        </w:rPr>
        <w:t xml:space="preserve"> </w:t>
      </w:r>
      <w:r>
        <w:rPr>
          <w:i/>
          <w:sz w:val="23"/>
        </w:rPr>
        <w:t>BBSR</w:t>
      </w:r>
      <w:r>
        <w:rPr>
          <w:i/>
          <w:sz w:val="23"/>
        </w:rPr>
        <w:tab/>
        <w:t>SHRIMAD</w:t>
      </w:r>
      <w:r>
        <w:rPr>
          <w:i/>
          <w:spacing w:val="-5"/>
          <w:sz w:val="23"/>
        </w:rPr>
        <w:t xml:space="preserve"> </w:t>
      </w:r>
      <w:r>
        <w:rPr>
          <w:i/>
          <w:sz w:val="23"/>
        </w:rPr>
        <w:t>BHAGAVAT</w:t>
      </w:r>
    </w:p>
    <w:p w14:paraId="4FF2C897" w14:textId="77777777" w:rsidR="002037F7" w:rsidRDefault="002037F7">
      <w:pPr>
        <w:pStyle w:val="BodyText"/>
        <w:rPr>
          <w:i/>
          <w:sz w:val="26"/>
        </w:rPr>
      </w:pPr>
    </w:p>
    <w:p w14:paraId="30063833" w14:textId="77777777" w:rsidR="002037F7" w:rsidRDefault="002037F7">
      <w:pPr>
        <w:pStyle w:val="BodyText"/>
        <w:spacing w:before="6"/>
        <w:rPr>
          <w:i/>
        </w:rPr>
      </w:pPr>
    </w:p>
    <w:p w14:paraId="79A6D337" w14:textId="77777777" w:rsidR="002037F7" w:rsidRDefault="003C25C8">
      <w:pPr>
        <w:pStyle w:val="BodyText"/>
        <w:spacing w:before="6"/>
        <w:rPr>
          <w:sz w:val="44"/>
          <w:szCs w:val="44"/>
          <w:lang w:val="en-IN"/>
        </w:rPr>
      </w:pPr>
      <w:r>
        <w:rPr>
          <w:i/>
          <w:lang w:val="en-IN"/>
        </w:rPr>
        <w:t xml:space="preserve">                 </w:t>
      </w:r>
      <w:r>
        <w:rPr>
          <w:sz w:val="44"/>
          <w:szCs w:val="44"/>
        </w:rPr>
        <w:t xml:space="preserve">Chapter </w:t>
      </w:r>
      <w:r>
        <w:rPr>
          <w:sz w:val="44"/>
          <w:szCs w:val="44"/>
          <w:lang w:val="en-IN"/>
        </w:rPr>
        <w:t>7</w:t>
      </w:r>
    </w:p>
    <w:p w14:paraId="1001EB41" w14:textId="77777777" w:rsidR="002037F7" w:rsidRDefault="002037F7">
      <w:pPr>
        <w:pStyle w:val="BodyText"/>
        <w:spacing w:before="6"/>
        <w:rPr>
          <w:sz w:val="44"/>
          <w:szCs w:val="44"/>
          <w:lang w:val="en-IN"/>
        </w:rPr>
      </w:pPr>
    </w:p>
    <w:p w14:paraId="34AAE346" w14:textId="77777777" w:rsidR="002037F7" w:rsidRDefault="003C25C8">
      <w:pPr>
        <w:spacing w:before="1"/>
        <w:ind w:left="1219"/>
        <w:rPr>
          <w:b/>
          <w:i/>
          <w:sz w:val="28"/>
        </w:rPr>
      </w:pPr>
      <w:r>
        <w:rPr>
          <w:b/>
          <w:i/>
          <w:sz w:val="28"/>
        </w:rPr>
        <w:t>References</w:t>
      </w:r>
    </w:p>
    <w:p w14:paraId="1ADDB2EC" w14:textId="77777777" w:rsidR="002037F7" w:rsidRDefault="002037F7">
      <w:pPr>
        <w:pStyle w:val="BodyText"/>
        <w:spacing w:before="10"/>
        <w:rPr>
          <w:b/>
          <w:i/>
          <w:sz w:val="27"/>
        </w:rPr>
      </w:pPr>
    </w:p>
    <w:p w14:paraId="4625CDF1" w14:textId="77777777" w:rsidR="002037F7" w:rsidRDefault="003C25C8">
      <w:pPr>
        <w:spacing w:before="1"/>
        <w:ind w:left="1219" w:right="1276"/>
        <w:rPr>
          <w:sz w:val="20"/>
        </w:rPr>
      </w:pPr>
      <w:r>
        <w:rPr>
          <w:sz w:val="20"/>
        </w:rPr>
        <w:t>[1</w:t>
      </w:r>
      <w:r>
        <w:rPr>
          <w:spacing w:val="28"/>
          <w:sz w:val="20"/>
        </w:rPr>
        <w:t xml:space="preserve"> </w:t>
      </w:r>
      <w:r>
        <w:rPr>
          <w:sz w:val="20"/>
        </w:rPr>
        <w:t>]S.</w:t>
      </w:r>
      <w:r>
        <w:rPr>
          <w:spacing w:val="27"/>
          <w:sz w:val="20"/>
        </w:rPr>
        <w:t xml:space="preserve"> </w:t>
      </w:r>
      <w:r>
        <w:rPr>
          <w:sz w:val="20"/>
        </w:rPr>
        <w:t>M.</w:t>
      </w:r>
      <w:r>
        <w:rPr>
          <w:spacing w:val="29"/>
          <w:sz w:val="20"/>
        </w:rPr>
        <w:t xml:space="preserve"> </w:t>
      </w:r>
      <w:r>
        <w:rPr>
          <w:sz w:val="20"/>
        </w:rPr>
        <w:t>Metev</w:t>
      </w:r>
      <w:r>
        <w:rPr>
          <w:spacing w:val="28"/>
          <w:sz w:val="20"/>
        </w:rPr>
        <w:t xml:space="preserve"> </w:t>
      </w:r>
      <w:r>
        <w:rPr>
          <w:sz w:val="20"/>
        </w:rPr>
        <w:t>and</w:t>
      </w:r>
      <w:r>
        <w:rPr>
          <w:spacing w:val="29"/>
          <w:sz w:val="20"/>
        </w:rPr>
        <w:t xml:space="preserve"> </w:t>
      </w:r>
      <w:r>
        <w:rPr>
          <w:sz w:val="20"/>
        </w:rPr>
        <w:t>V.</w:t>
      </w:r>
      <w:r>
        <w:rPr>
          <w:spacing w:val="27"/>
          <w:sz w:val="20"/>
        </w:rPr>
        <w:t xml:space="preserve"> </w:t>
      </w:r>
      <w:r>
        <w:rPr>
          <w:sz w:val="20"/>
        </w:rPr>
        <w:t>P.</w:t>
      </w:r>
      <w:r>
        <w:rPr>
          <w:spacing w:val="25"/>
          <w:sz w:val="20"/>
        </w:rPr>
        <w:t xml:space="preserve"> </w:t>
      </w:r>
      <w:r>
        <w:rPr>
          <w:sz w:val="20"/>
        </w:rPr>
        <w:t>Veiko,</w:t>
      </w:r>
      <w:r>
        <w:rPr>
          <w:spacing w:val="28"/>
          <w:sz w:val="20"/>
        </w:rPr>
        <w:t xml:space="preserve"> </w:t>
      </w:r>
      <w:r>
        <w:rPr>
          <w:sz w:val="20"/>
        </w:rPr>
        <w:t>Laser</w:t>
      </w:r>
      <w:r>
        <w:rPr>
          <w:spacing w:val="27"/>
          <w:sz w:val="20"/>
        </w:rPr>
        <w:t xml:space="preserve"> </w:t>
      </w:r>
      <w:r>
        <w:rPr>
          <w:sz w:val="20"/>
        </w:rPr>
        <w:t>Assisted</w:t>
      </w:r>
      <w:r>
        <w:rPr>
          <w:spacing w:val="29"/>
          <w:sz w:val="20"/>
        </w:rPr>
        <w:t xml:space="preserve"> </w:t>
      </w:r>
      <w:r>
        <w:rPr>
          <w:sz w:val="20"/>
        </w:rPr>
        <w:t>Microtechnology,</w:t>
      </w:r>
      <w:r>
        <w:rPr>
          <w:spacing w:val="27"/>
          <w:sz w:val="20"/>
        </w:rPr>
        <w:t xml:space="preserve"> </w:t>
      </w:r>
      <w:r>
        <w:rPr>
          <w:sz w:val="20"/>
        </w:rPr>
        <w:t>2nd</w:t>
      </w:r>
      <w:r>
        <w:rPr>
          <w:spacing w:val="28"/>
          <w:sz w:val="20"/>
        </w:rPr>
        <w:t xml:space="preserve"> </w:t>
      </w:r>
      <w:r>
        <w:rPr>
          <w:sz w:val="20"/>
        </w:rPr>
        <w:t>ed.,</w:t>
      </w:r>
      <w:r>
        <w:rPr>
          <w:spacing w:val="28"/>
          <w:sz w:val="20"/>
        </w:rPr>
        <w:t xml:space="preserve"> </w:t>
      </w:r>
      <w:r>
        <w:rPr>
          <w:sz w:val="20"/>
        </w:rPr>
        <w:t>R.</w:t>
      </w:r>
      <w:r>
        <w:rPr>
          <w:spacing w:val="28"/>
          <w:sz w:val="20"/>
        </w:rPr>
        <w:t xml:space="preserve"> </w:t>
      </w:r>
      <w:r>
        <w:rPr>
          <w:sz w:val="20"/>
        </w:rPr>
        <w:t>M.</w:t>
      </w:r>
      <w:r>
        <w:rPr>
          <w:spacing w:val="28"/>
          <w:sz w:val="20"/>
        </w:rPr>
        <w:t xml:space="preserve"> </w:t>
      </w:r>
      <w:r>
        <w:rPr>
          <w:sz w:val="20"/>
        </w:rPr>
        <w:t>Osgood,</w:t>
      </w:r>
      <w:r>
        <w:rPr>
          <w:spacing w:val="27"/>
          <w:sz w:val="20"/>
        </w:rPr>
        <w:t xml:space="preserve"> </w:t>
      </w:r>
      <w:r>
        <w:rPr>
          <w:sz w:val="20"/>
        </w:rPr>
        <w:t>Jr.,</w:t>
      </w:r>
      <w:r>
        <w:rPr>
          <w:spacing w:val="28"/>
          <w:sz w:val="20"/>
        </w:rPr>
        <w:t xml:space="preserve"> </w:t>
      </w:r>
      <w:r>
        <w:rPr>
          <w:sz w:val="20"/>
        </w:rPr>
        <w:t>Ed.</w:t>
      </w:r>
      <w:r>
        <w:rPr>
          <w:spacing w:val="6"/>
          <w:sz w:val="20"/>
        </w:rPr>
        <w:t xml:space="preserve"> </w:t>
      </w:r>
      <w:r>
        <w:rPr>
          <w:sz w:val="20"/>
        </w:rPr>
        <w:t>Berlin,</w:t>
      </w:r>
      <w:r>
        <w:rPr>
          <w:spacing w:val="-47"/>
          <w:sz w:val="20"/>
        </w:rPr>
        <w:t xml:space="preserve"> </w:t>
      </w:r>
      <w:r>
        <w:rPr>
          <w:sz w:val="20"/>
        </w:rPr>
        <w:t>Germany:</w:t>
      </w:r>
      <w:r>
        <w:rPr>
          <w:spacing w:val="-2"/>
          <w:sz w:val="20"/>
        </w:rPr>
        <w:t xml:space="preserve"> </w:t>
      </w:r>
      <w:r>
        <w:rPr>
          <w:sz w:val="20"/>
        </w:rPr>
        <w:t>Springer-Verlag, 1998.</w:t>
      </w:r>
    </w:p>
    <w:p w14:paraId="335A77F5" w14:textId="77777777" w:rsidR="002037F7" w:rsidRDefault="002037F7">
      <w:pPr>
        <w:pStyle w:val="BodyText"/>
        <w:spacing w:before="10"/>
        <w:rPr>
          <w:sz w:val="19"/>
        </w:rPr>
      </w:pPr>
    </w:p>
    <w:p w14:paraId="30B8D0F0" w14:textId="77777777" w:rsidR="002037F7" w:rsidRDefault="003C25C8">
      <w:pPr>
        <w:ind w:left="1219" w:right="1231"/>
        <w:rPr>
          <w:sz w:val="20"/>
        </w:rPr>
      </w:pPr>
      <w:r>
        <w:rPr>
          <w:sz w:val="20"/>
        </w:rPr>
        <w:t>Breckling,</w:t>
      </w:r>
      <w:r>
        <w:rPr>
          <w:spacing w:val="2"/>
          <w:sz w:val="20"/>
        </w:rPr>
        <w:t xml:space="preserve"> </w:t>
      </w:r>
      <w:r>
        <w:rPr>
          <w:sz w:val="20"/>
        </w:rPr>
        <w:t>Ed.,</w:t>
      </w:r>
      <w:r>
        <w:rPr>
          <w:spacing w:val="3"/>
          <w:sz w:val="20"/>
        </w:rPr>
        <w:t xml:space="preserve"> </w:t>
      </w:r>
      <w:r>
        <w:rPr>
          <w:sz w:val="20"/>
        </w:rPr>
        <w:t>The</w:t>
      </w:r>
      <w:r>
        <w:rPr>
          <w:spacing w:val="3"/>
          <w:sz w:val="20"/>
        </w:rPr>
        <w:t xml:space="preserve"> </w:t>
      </w:r>
      <w:r>
        <w:rPr>
          <w:sz w:val="20"/>
        </w:rPr>
        <w:t>Analysis</w:t>
      </w:r>
      <w:r>
        <w:rPr>
          <w:spacing w:val="-1"/>
          <w:sz w:val="20"/>
        </w:rPr>
        <w:t xml:space="preserve"> </w:t>
      </w:r>
      <w:r>
        <w:rPr>
          <w:sz w:val="20"/>
        </w:rPr>
        <w:t>of</w:t>
      </w:r>
      <w:r>
        <w:rPr>
          <w:spacing w:val="2"/>
          <w:sz w:val="20"/>
        </w:rPr>
        <w:t xml:space="preserve"> </w:t>
      </w:r>
      <w:r>
        <w:rPr>
          <w:sz w:val="20"/>
        </w:rPr>
        <w:t>Directional Time</w:t>
      </w:r>
      <w:r>
        <w:rPr>
          <w:spacing w:val="3"/>
          <w:sz w:val="20"/>
        </w:rPr>
        <w:t xml:space="preserve"> </w:t>
      </w:r>
      <w:r>
        <w:rPr>
          <w:sz w:val="20"/>
        </w:rPr>
        <w:t>Series:</w:t>
      </w:r>
      <w:r>
        <w:rPr>
          <w:spacing w:val="2"/>
          <w:sz w:val="20"/>
        </w:rPr>
        <w:t xml:space="preserve"> </w:t>
      </w:r>
      <w:r>
        <w:rPr>
          <w:sz w:val="20"/>
        </w:rPr>
        <w:t>Applications</w:t>
      </w:r>
      <w:r>
        <w:rPr>
          <w:spacing w:val="1"/>
          <w:sz w:val="20"/>
        </w:rPr>
        <w:t xml:space="preserve"> </w:t>
      </w:r>
      <w:r>
        <w:rPr>
          <w:sz w:val="20"/>
        </w:rPr>
        <w:t>to</w:t>
      </w:r>
      <w:r>
        <w:rPr>
          <w:spacing w:val="3"/>
          <w:sz w:val="20"/>
        </w:rPr>
        <w:t xml:space="preserve"> </w:t>
      </w:r>
      <w:r>
        <w:rPr>
          <w:sz w:val="20"/>
        </w:rPr>
        <w:t>Wind</w:t>
      </w:r>
      <w:r>
        <w:rPr>
          <w:spacing w:val="1"/>
          <w:sz w:val="20"/>
        </w:rPr>
        <w:t xml:space="preserve"> </w:t>
      </w:r>
      <w:r>
        <w:rPr>
          <w:sz w:val="20"/>
        </w:rPr>
        <w:t>Speed</w:t>
      </w:r>
      <w:r>
        <w:rPr>
          <w:spacing w:val="1"/>
          <w:sz w:val="20"/>
        </w:rPr>
        <w:t xml:space="preserve"> </w:t>
      </w:r>
      <w:r>
        <w:rPr>
          <w:sz w:val="20"/>
        </w:rPr>
        <w:t>and</w:t>
      </w:r>
      <w:r>
        <w:rPr>
          <w:spacing w:val="3"/>
          <w:sz w:val="20"/>
        </w:rPr>
        <w:t xml:space="preserve"> </w:t>
      </w:r>
      <w:r>
        <w:rPr>
          <w:sz w:val="20"/>
        </w:rPr>
        <w:t>Direction, ser.</w:t>
      </w:r>
      <w:r>
        <w:rPr>
          <w:spacing w:val="3"/>
          <w:sz w:val="20"/>
        </w:rPr>
        <w:t xml:space="preserve"> </w:t>
      </w:r>
      <w:r>
        <w:rPr>
          <w:sz w:val="20"/>
        </w:rPr>
        <w:t>Lecture</w:t>
      </w:r>
      <w:r>
        <w:rPr>
          <w:spacing w:val="-47"/>
          <w:sz w:val="20"/>
        </w:rPr>
        <w:t xml:space="preserve"> </w:t>
      </w:r>
      <w:r>
        <w:rPr>
          <w:sz w:val="20"/>
        </w:rPr>
        <w:t>Notes</w:t>
      </w:r>
      <w:r>
        <w:rPr>
          <w:spacing w:val="-2"/>
          <w:sz w:val="20"/>
        </w:rPr>
        <w:t xml:space="preserve"> </w:t>
      </w:r>
      <w:r>
        <w:rPr>
          <w:sz w:val="20"/>
        </w:rPr>
        <w:t>in</w:t>
      </w:r>
      <w:r>
        <w:rPr>
          <w:spacing w:val="1"/>
          <w:sz w:val="20"/>
        </w:rPr>
        <w:t xml:space="preserve"> </w:t>
      </w:r>
      <w:r>
        <w:rPr>
          <w:sz w:val="20"/>
        </w:rPr>
        <w:t>Statistics.  Berlin, Germany:</w:t>
      </w:r>
      <w:r>
        <w:rPr>
          <w:spacing w:val="-1"/>
          <w:sz w:val="20"/>
        </w:rPr>
        <w:t xml:space="preserve"> </w:t>
      </w:r>
      <w:r>
        <w:rPr>
          <w:sz w:val="20"/>
        </w:rPr>
        <w:t>Springer,</w:t>
      </w:r>
      <w:r>
        <w:rPr>
          <w:spacing w:val="-3"/>
          <w:sz w:val="20"/>
        </w:rPr>
        <w:t xml:space="preserve"> </w:t>
      </w:r>
      <w:r>
        <w:rPr>
          <w:sz w:val="20"/>
        </w:rPr>
        <w:t>1989, vol. 61.</w:t>
      </w:r>
    </w:p>
    <w:p w14:paraId="3D346659" w14:textId="77777777" w:rsidR="002037F7" w:rsidRDefault="002037F7">
      <w:pPr>
        <w:pStyle w:val="BodyText"/>
        <w:spacing w:before="1"/>
        <w:rPr>
          <w:sz w:val="20"/>
        </w:rPr>
      </w:pPr>
    </w:p>
    <w:p w14:paraId="1E473209" w14:textId="77777777" w:rsidR="002037F7" w:rsidRDefault="003C25C8">
      <w:pPr>
        <w:ind w:left="1219" w:right="885"/>
        <w:rPr>
          <w:sz w:val="20"/>
        </w:rPr>
      </w:pPr>
      <w:r>
        <w:rPr>
          <w:sz w:val="20"/>
        </w:rPr>
        <w:t>S.</w:t>
      </w:r>
      <w:r>
        <w:rPr>
          <w:spacing w:val="12"/>
          <w:sz w:val="20"/>
        </w:rPr>
        <w:t xml:space="preserve"> </w:t>
      </w:r>
      <w:r>
        <w:rPr>
          <w:sz w:val="20"/>
        </w:rPr>
        <w:t>Zhang,</w:t>
      </w:r>
      <w:r>
        <w:rPr>
          <w:spacing w:val="13"/>
          <w:sz w:val="20"/>
        </w:rPr>
        <w:t xml:space="preserve"> </w:t>
      </w:r>
      <w:r>
        <w:rPr>
          <w:sz w:val="20"/>
        </w:rPr>
        <w:t>C.</w:t>
      </w:r>
      <w:r>
        <w:rPr>
          <w:spacing w:val="12"/>
          <w:sz w:val="20"/>
        </w:rPr>
        <w:t xml:space="preserve"> </w:t>
      </w:r>
      <w:r>
        <w:rPr>
          <w:sz w:val="20"/>
        </w:rPr>
        <w:t>Zhu,</w:t>
      </w:r>
      <w:r>
        <w:rPr>
          <w:spacing w:val="11"/>
          <w:sz w:val="20"/>
        </w:rPr>
        <w:t xml:space="preserve"> </w:t>
      </w:r>
      <w:r>
        <w:rPr>
          <w:sz w:val="20"/>
        </w:rPr>
        <w:t>J.</w:t>
      </w:r>
      <w:r>
        <w:rPr>
          <w:spacing w:val="13"/>
          <w:sz w:val="20"/>
        </w:rPr>
        <w:t xml:space="preserve"> </w:t>
      </w:r>
      <w:r>
        <w:rPr>
          <w:sz w:val="20"/>
        </w:rPr>
        <w:t>K.</w:t>
      </w:r>
      <w:r>
        <w:rPr>
          <w:spacing w:val="11"/>
          <w:sz w:val="20"/>
        </w:rPr>
        <w:t xml:space="preserve"> </w:t>
      </w:r>
      <w:r>
        <w:rPr>
          <w:sz w:val="20"/>
        </w:rPr>
        <w:t>O.</w:t>
      </w:r>
      <w:r>
        <w:rPr>
          <w:spacing w:val="13"/>
          <w:sz w:val="20"/>
        </w:rPr>
        <w:t xml:space="preserve"> </w:t>
      </w:r>
      <w:r>
        <w:rPr>
          <w:sz w:val="20"/>
        </w:rPr>
        <w:t>Sin,</w:t>
      </w:r>
      <w:r>
        <w:rPr>
          <w:spacing w:val="13"/>
          <w:sz w:val="20"/>
        </w:rPr>
        <w:t xml:space="preserve"> </w:t>
      </w:r>
      <w:r>
        <w:rPr>
          <w:sz w:val="20"/>
        </w:rPr>
        <w:t>and</w:t>
      </w:r>
      <w:r>
        <w:rPr>
          <w:spacing w:val="13"/>
          <w:sz w:val="20"/>
        </w:rPr>
        <w:t xml:space="preserve"> </w:t>
      </w:r>
      <w:r>
        <w:rPr>
          <w:sz w:val="20"/>
        </w:rPr>
        <w:t>P.</w:t>
      </w:r>
      <w:r>
        <w:rPr>
          <w:spacing w:val="11"/>
          <w:sz w:val="20"/>
        </w:rPr>
        <w:t xml:space="preserve"> </w:t>
      </w:r>
      <w:r>
        <w:rPr>
          <w:sz w:val="20"/>
        </w:rPr>
        <w:t>K.</w:t>
      </w:r>
      <w:r>
        <w:rPr>
          <w:spacing w:val="14"/>
          <w:sz w:val="20"/>
        </w:rPr>
        <w:t xml:space="preserve"> </w:t>
      </w:r>
      <w:r>
        <w:rPr>
          <w:sz w:val="20"/>
        </w:rPr>
        <w:t>T.</w:t>
      </w:r>
      <w:r>
        <w:rPr>
          <w:spacing w:val="12"/>
          <w:sz w:val="20"/>
        </w:rPr>
        <w:t xml:space="preserve"> </w:t>
      </w:r>
      <w:r>
        <w:rPr>
          <w:sz w:val="20"/>
        </w:rPr>
        <w:t>Mok,</w:t>
      </w:r>
      <w:r>
        <w:rPr>
          <w:spacing w:val="13"/>
          <w:sz w:val="20"/>
        </w:rPr>
        <w:t xml:space="preserve"> </w:t>
      </w:r>
      <w:r>
        <w:rPr>
          <w:sz w:val="20"/>
        </w:rPr>
        <w:t>“A</w:t>
      </w:r>
      <w:r>
        <w:rPr>
          <w:spacing w:val="11"/>
          <w:sz w:val="20"/>
        </w:rPr>
        <w:t xml:space="preserve"> </w:t>
      </w:r>
      <w:r>
        <w:rPr>
          <w:sz w:val="20"/>
        </w:rPr>
        <w:t>novel</w:t>
      </w:r>
      <w:r>
        <w:rPr>
          <w:spacing w:val="13"/>
          <w:sz w:val="20"/>
        </w:rPr>
        <w:t xml:space="preserve"> </w:t>
      </w:r>
      <w:r>
        <w:rPr>
          <w:sz w:val="20"/>
        </w:rPr>
        <w:t>ultrathin</w:t>
      </w:r>
      <w:r>
        <w:rPr>
          <w:spacing w:val="11"/>
          <w:sz w:val="20"/>
        </w:rPr>
        <w:t xml:space="preserve"> </w:t>
      </w:r>
      <w:r>
        <w:rPr>
          <w:sz w:val="20"/>
        </w:rPr>
        <w:t>elevated</w:t>
      </w:r>
      <w:r>
        <w:rPr>
          <w:spacing w:val="12"/>
          <w:sz w:val="20"/>
        </w:rPr>
        <w:t xml:space="preserve"> </w:t>
      </w:r>
      <w:r>
        <w:rPr>
          <w:sz w:val="20"/>
        </w:rPr>
        <w:t>channel</w:t>
      </w:r>
      <w:r>
        <w:rPr>
          <w:spacing w:val="13"/>
          <w:sz w:val="20"/>
        </w:rPr>
        <w:t xml:space="preserve"> </w:t>
      </w:r>
      <w:r>
        <w:rPr>
          <w:sz w:val="20"/>
        </w:rPr>
        <w:t>low-temperature</w:t>
      </w:r>
      <w:r>
        <w:rPr>
          <w:spacing w:val="10"/>
          <w:sz w:val="20"/>
        </w:rPr>
        <w:t xml:space="preserve"> </w:t>
      </w:r>
      <w:r>
        <w:rPr>
          <w:sz w:val="20"/>
        </w:rPr>
        <w:t>poly-Si</w:t>
      </w:r>
      <w:r>
        <w:rPr>
          <w:spacing w:val="-47"/>
          <w:sz w:val="20"/>
        </w:rPr>
        <w:t xml:space="preserve"> </w:t>
      </w:r>
      <w:r>
        <w:rPr>
          <w:sz w:val="20"/>
        </w:rPr>
        <w:t>TFT,”</w:t>
      </w:r>
      <w:r>
        <w:rPr>
          <w:spacing w:val="-1"/>
          <w:sz w:val="20"/>
        </w:rPr>
        <w:t xml:space="preserve"> </w:t>
      </w:r>
      <w:r>
        <w:rPr>
          <w:sz w:val="20"/>
        </w:rPr>
        <w:t>IEEE Electron</w:t>
      </w:r>
      <w:r>
        <w:rPr>
          <w:spacing w:val="1"/>
          <w:sz w:val="20"/>
        </w:rPr>
        <w:t xml:space="preserve"> </w:t>
      </w:r>
      <w:r>
        <w:rPr>
          <w:sz w:val="20"/>
        </w:rPr>
        <w:t>Device</w:t>
      </w:r>
      <w:r>
        <w:rPr>
          <w:spacing w:val="-2"/>
          <w:sz w:val="20"/>
        </w:rPr>
        <w:t xml:space="preserve"> </w:t>
      </w:r>
      <w:r>
        <w:rPr>
          <w:sz w:val="20"/>
        </w:rPr>
        <w:t>Lett.,</w:t>
      </w:r>
      <w:r>
        <w:rPr>
          <w:spacing w:val="-1"/>
          <w:sz w:val="20"/>
        </w:rPr>
        <w:t xml:space="preserve"> </w:t>
      </w:r>
      <w:r>
        <w:rPr>
          <w:sz w:val="20"/>
        </w:rPr>
        <w:t>vol. 20, pp. 569–571,</w:t>
      </w:r>
      <w:r>
        <w:rPr>
          <w:spacing w:val="-1"/>
          <w:sz w:val="20"/>
        </w:rPr>
        <w:t xml:space="preserve"> </w:t>
      </w:r>
      <w:r>
        <w:rPr>
          <w:sz w:val="20"/>
        </w:rPr>
        <w:t>Nov. 1999.</w:t>
      </w:r>
    </w:p>
    <w:p w14:paraId="2C57449C" w14:textId="77777777" w:rsidR="002037F7" w:rsidRDefault="002037F7">
      <w:pPr>
        <w:pStyle w:val="BodyText"/>
        <w:spacing w:before="10"/>
        <w:rPr>
          <w:sz w:val="19"/>
        </w:rPr>
      </w:pPr>
    </w:p>
    <w:p w14:paraId="2AEFD723" w14:textId="77777777" w:rsidR="002037F7" w:rsidRDefault="003C25C8">
      <w:pPr>
        <w:spacing w:before="1"/>
        <w:ind w:left="1219" w:right="1231"/>
        <w:rPr>
          <w:sz w:val="20"/>
        </w:rPr>
      </w:pPr>
      <w:r>
        <w:rPr>
          <w:sz w:val="20"/>
        </w:rPr>
        <w:t>M.</w:t>
      </w:r>
      <w:r>
        <w:rPr>
          <w:spacing w:val="-9"/>
          <w:sz w:val="20"/>
        </w:rPr>
        <w:t xml:space="preserve"> </w:t>
      </w:r>
      <w:r>
        <w:rPr>
          <w:sz w:val="20"/>
        </w:rPr>
        <w:t>Wegmuller,</w:t>
      </w:r>
      <w:r>
        <w:rPr>
          <w:spacing w:val="-9"/>
          <w:sz w:val="20"/>
        </w:rPr>
        <w:t xml:space="preserve"> </w:t>
      </w:r>
      <w:r>
        <w:rPr>
          <w:sz w:val="20"/>
        </w:rPr>
        <w:t>J.</w:t>
      </w:r>
      <w:r>
        <w:rPr>
          <w:spacing w:val="-9"/>
          <w:sz w:val="20"/>
        </w:rPr>
        <w:t xml:space="preserve"> </w:t>
      </w:r>
      <w:r>
        <w:rPr>
          <w:sz w:val="20"/>
        </w:rPr>
        <w:t>P.</w:t>
      </w:r>
      <w:r>
        <w:rPr>
          <w:spacing w:val="-10"/>
          <w:sz w:val="20"/>
        </w:rPr>
        <w:t xml:space="preserve"> </w:t>
      </w:r>
      <w:r>
        <w:rPr>
          <w:sz w:val="20"/>
        </w:rPr>
        <w:t>von</w:t>
      </w:r>
      <w:r>
        <w:rPr>
          <w:spacing w:val="-8"/>
          <w:sz w:val="20"/>
        </w:rPr>
        <w:t xml:space="preserve"> </w:t>
      </w:r>
      <w:r>
        <w:rPr>
          <w:sz w:val="20"/>
        </w:rPr>
        <w:t>der</w:t>
      </w:r>
      <w:r>
        <w:rPr>
          <w:spacing w:val="-11"/>
          <w:sz w:val="20"/>
        </w:rPr>
        <w:t xml:space="preserve"> </w:t>
      </w:r>
      <w:r>
        <w:rPr>
          <w:sz w:val="20"/>
        </w:rPr>
        <w:t>Weid,</w:t>
      </w:r>
      <w:r>
        <w:rPr>
          <w:spacing w:val="-9"/>
          <w:sz w:val="20"/>
        </w:rPr>
        <w:t xml:space="preserve"> </w:t>
      </w:r>
      <w:r>
        <w:rPr>
          <w:sz w:val="20"/>
        </w:rPr>
        <w:t>P.</w:t>
      </w:r>
      <w:r>
        <w:rPr>
          <w:spacing w:val="-10"/>
          <w:sz w:val="20"/>
        </w:rPr>
        <w:t xml:space="preserve"> </w:t>
      </w:r>
      <w:r>
        <w:rPr>
          <w:sz w:val="20"/>
        </w:rPr>
        <w:t>Oberson,</w:t>
      </w:r>
      <w:r>
        <w:rPr>
          <w:spacing w:val="-9"/>
          <w:sz w:val="20"/>
        </w:rPr>
        <w:t xml:space="preserve"> </w:t>
      </w:r>
      <w:r>
        <w:rPr>
          <w:sz w:val="20"/>
        </w:rPr>
        <w:t>and</w:t>
      </w:r>
      <w:r>
        <w:rPr>
          <w:spacing w:val="-8"/>
          <w:sz w:val="20"/>
        </w:rPr>
        <w:t xml:space="preserve"> </w:t>
      </w:r>
      <w:r>
        <w:rPr>
          <w:sz w:val="20"/>
        </w:rPr>
        <w:t>N.</w:t>
      </w:r>
      <w:r>
        <w:rPr>
          <w:spacing w:val="-9"/>
          <w:sz w:val="20"/>
        </w:rPr>
        <w:t xml:space="preserve"> </w:t>
      </w:r>
      <w:r>
        <w:rPr>
          <w:sz w:val="20"/>
        </w:rPr>
        <w:t>Gisin,</w:t>
      </w:r>
      <w:r>
        <w:rPr>
          <w:spacing w:val="-10"/>
          <w:sz w:val="20"/>
        </w:rPr>
        <w:t xml:space="preserve"> </w:t>
      </w:r>
      <w:r>
        <w:rPr>
          <w:sz w:val="20"/>
        </w:rPr>
        <w:t>“High</w:t>
      </w:r>
      <w:r>
        <w:rPr>
          <w:spacing w:val="-8"/>
          <w:sz w:val="20"/>
        </w:rPr>
        <w:t xml:space="preserve"> </w:t>
      </w:r>
      <w:r>
        <w:rPr>
          <w:sz w:val="20"/>
        </w:rPr>
        <w:t>resolution</w:t>
      </w:r>
      <w:r>
        <w:rPr>
          <w:spacing w:val="-8"/>
          <w:sz w:val="20"/>
        </w:rPr>
        <w:t xml:space="preserve"> </w:t>
      </w:r>
      <w:r>
        <w:rPr>
          <w:sz w:val="20"/>
        </w:rPr>
        <w:t>fiber</w:t>
      </w:r>
      <w:r>
        <w:rPr>
          <w:spacing w:val="-12"/>
          <w:sz w:val="20"/>
        </w:rPr>
        <w:t xml:space="preserve"> </w:t>
      </w:r>
      <w:r>
        <w:rPr>
          <w:sz w:val="20"/>
        </w:rPr>
        <w:t>distributed</w:t>
      </w:r>
      <w:r>
        <w:rPr>
          <w:spacing w:val="-8"/>
          <w:sz w:val="20"/>
        </w:rPr>
        <w:t xml:space="preserve"> </w:t>
      </w:r>
      <w:r>
        <w:rPr>
          <w:sz w:val="20"/>
        </w:rPr>
        <w:t>measurements</w:t>
      </w:r>
      <w:r>
        <w:rPr>
          <w:spacing w:val="-10"/>
          <w:sz w:val="20"/>
        </w:rPr>
        <w:t xml:space="preserve"> </w:t>
      </w:r>
      <w:r>
        <w:rPr>
          <w:sz w:val="20"/>
        </w:rPr>
        <w:t>with</w:t>
      </w:r>
      <w:r>
        <w:rPr>
          <w:spacing w:val="-47"/>
          <w:sz w:val="20"/>
        </w:rPr>
        <w:t xml:space="preserve"> </w:t>
      </w:r>
      <w:r>
        <w:rPr>
          <w:sz w:val="20"/>
        </w:rPr>
        <w:t>coherent</w:t>
      </w:r>
      <w:r>
        <w:rPr>
          <w:spacing w:val="-2"/>
          <w:sz w:val="20"/>
        </w:rPr>
        <w:t xml:space="preserve"> </w:t>
      </w:r>
      <w:r>
        <w:rPr>
          <w:sz w:val="20"/>
        </w:rPr>
        <w:t>OFDR,” in</w:t>
      </w:r>
      <w:r>
        <w:rPr>
          <w:spacing w:val="1"/>
          <w:sz w:val="20"/>
        </w:rPr>
        <w:t xml:space="preserve"> </w:t>
      </w:r>
      <w:r>
        <w:rPr>
          <w:sz w:val="20"/>
        </w:rPr>
        <w:t>Proc.</w:t>
      </w:r>
      <w:r>
        <w:rPr>
          <w:spacing w:val="1"/>
          <w:sz w:val="20"/>
        </w:rPr>
        <w:t xml:space="preserve"> </w:t>
      </w:r>
      <w:r>
        <w:rPr>
          <w:sz w:val="20"/>
        </w:rPr>
        <w:t>ECOC’00,</w:t>
      </w:r>
      <w:r>
        <w:rPr>
          <w:spacing w:val="-1"/>
          <w:sz w:val="20"/>
        </w:rPr>
        <w:t xml:space="preserve"> </w:t>
      </w:r>
      <w:r>
        <w:rPr>
          <w:sz w:val="20"/>
        </w:rPr>
        <w:t>2000, paper</w:t>
      </w:r>
      <w:r>
        <w:rPr>
          <w:spacing w:val="-1"/>
          <w:sz w:val="20"/>
        </w:rPr>
        <w:t xml:space="preserve"> </w:t>
      </w:r>
      <w:r>
        <w:rPr>
          <w:sz w:val="20"/>
        </w:rPr>
        <w:t>11.3.4,</w:t>
      </w:r>
      <w:r>
        <w:rPr>
          <w:spacing w:val="-2"/>
          <w:sz w:val="20"/>
        </w:rPr>
        <w:t xml:space="preserve"> </w:t>
      </w:r>
      <w:r>
        <w:rPr>
          <w:sz w:val="20"/>
        </w:rPr>
        <w:t>p.</w:t>
      </w:r>
      <w:r>
        <w:rPr>
          <w:spacing w:val="-2"/>
          <w:sz w:val="20"/>
        </w:rPr>
        <w:t xml:space="preserve"> </w:t>
      </w:r>
      <w:r>
        <w:rPr>
          <w:sz w:val="20"/>
        </w:rPr>
        <w:t>109.</w:t>
      </w:r>
    </w:p>
    <w:p w14:paraId="4E1D119C" w14:textId="77777777" w:rsidR="002037F7" w:rsidRDefault="002037F7">
      <w:pPr>
        <w:pStyle w:val="BodyText"/>
        <w:spacing w:before="1"/>
        <w:rPr>
          <w:sz w:val="20"/>
        </w:rPr>
      </w:pPr>
    </w:p>
    <w:p w14:paraId="4C397AD8" w14:textId="77777777" w:rsidR="002037F7" w:rsidRDefault="003C25C8">
      <w:pPr>
        <w:ind w:left="1219" w:right="885"/>
        <w:rPr>
          <w:sz w:val="20"/>
        </w:rPr>
      </w:pPr>
      <w:r>
        <w:rPr>
          <w:sz w:val="20"/>
        </w:rPr>
        <w:t>R.</w:t>
      </w:r>
      <w:r>
        <w:rPr>
          <w:spacing w:val="11"/>
          <w:sz w:val="20"/>
        </w:rPr>
        <w:t xml:space="preserve"> </w:t>
      </w:r>
      <w:r>
        <w:rPr>
          <w:sz w:val="20"/>
        </w:rPr>
        <w:t>E.</w:t>
      </w:r>
      <w:r>
        <w:rPr>
          <w:spacing w:val="12"/>
          <w:sz w:val="20"/>
        </w:rPr>
        <w:t xml:space="preserve"> </w:t>
      </w:r>
      <w:r>
        <w:rPr>
          <w:sz w:val="20"/>
        </w:rPr>
        <w:t>Sorace,</w:t>
      </w:r>
      <w:r>
        <w:rPr>
          <w:spacing w:val="12"/>
          <w:sz w:val="20"/>
        </w:rPr>
        <w:t xml:space="preserve"> </w:t>
      </w:r>
      <w:r>
        <w:rPr>
          <w:sz w:val="20"/>
        </w:rPr>
        <w:t>V.</w:t>
      </w:r>
      <w:r>
        <w:rPr>
          <w:spacing w:val="10"/>
          <w:sz w:val="20"/>
        </w:rPr>
        <w:t xml:space="preserve"> </w:t>
      </w:r>
      <w:r>
        <w:rPr>
          <w:sz w:val="20"/>
        </w:rPr>
        <w:t>S.</w:t>
      </w:r>
      <w:r>
        <w:rPr>
          <w:spacing w:val="12"/>
          <w:sz w:val="20"/>
        </w:rPr>
        <w:t xml:space="preserve"> </w:t>
      </w:r>
      <w:r>
        <w:rPr>
          <w:sz w:val="20"/>
        </w:rPr>
        <w:t>Reinhardt,</w:t>
      </w:r>
      <w:r>
        <w:rPr>
          <w:spacing w:val="12"/>
          <w:sz w:val="20"/>
        </w:rPr>
        <w:t xml:space="preserve"> </w:t>
      </w:r>
      <w:r>
        <w:rPr>
          <w:sz w:val="20"/>
        </w:rPr>
        <w:t>and</w:t>
      </w:r>
      <w:r>
        <w:rPr>
          <w:spacing w:val="10"/>
          <w:sz w:val="20"/>
        </w:rPr>
        <w:t xml:space="preserve"> </w:t>
      </w:r>
      <w:r>
        <w:rPr>
          <w:sz w:val="20"/>
        </w:rPr>
        <w:t>S.</w:t>
      </w:r>
      <w:r>
        <w:rPr>
          <w:spacing w:val="12"/>
          <w:sz w:val="20"/>
        </w:rPr>
        <w:t xml:space="preserve"> </w:t>
      </w:r>
      <w:r>
        <w:rPr>
          <w:sz w:val="20"/>
        </w:rPr>
        <w:t>A.</w:t>
      </w:r>
      <w:r>
        <w:rPr>
          <w:spacing w:val="13"/>
          <w:sz w:val="20"/>
        </w:rPr>
        <w:t xml:space="preserve"> </w:t>
      </w:r>
      <w:r>
        <w:rPr>
          <w:sz w:val="20"/>
        </w:rPr>
        <w:t>Vaughn,</w:t>
      </w:r>
      <w:r>
        <w:rPr>
          <w:spacing w:val="9"/>
          <w:sz w:val="20"/>
        </w:rPr>
        <w:t xml:space="preserve"> </w:t>
      </w:r>
      <w:r>
        <w:rPr>
          <w:sz w:val="20"/>
        </w:rPr>
        <w:t>“High-speed</w:t>
      </w:r>
      <w:r>
        <w:rPr>
          <w:spacing w:val="13"/>
          <w:sz w:val="20"/>
        </w:rPr>
        <w:t xml:space="preserve"> </w:t>
      </w:r>
      <w:r>
        <w:rPr>
          <w:sz w:val="20"/>
        </w:rPr>
        <w:t>digital-to-RF</w:t>
      </w:r>
      <w:r>
        <w:rPr>
          <w:spacing w:val="12"/>
          <w:sz w:val="20"/>
        </w:rPr>
        <w:t xml:space="preserve"> </w:t>
      </w:r>
      <w:r>
        <w:rPr>
          <w:sz w:val="20"/>
        </w:rPr>
        <w:t>converter,”</w:t>
      </w:r>
      <w:r>
        <w:rPr>
          <w:spacing w:val="7"/>
          <w:sz w:val="20"/>
        </w:rPr>
        <w:t xml:space="preserve"> </w:t>
      </w:r>
      <w:r>
        <w:rPr>
          <w:sz w:val="20"/>
        </w:rPr>
        <w:t>U.S.</w:t>
      </w:r>
      <w:r>
        <w:rPr>
          <w:spacing w:val="12"/>
          <w:sz w:val="20"/>
        </w:rPr>
        <w:t xml:space="preserve"> </w:t>
      </w:r>
      <w:r>
        <w:rPr>
          <w:sz w:val="20"/>
        </w:rPr>
        <w:t>Patent</w:t>
      </w:r>
      <w:r>
        <w:rPr>
          <w:spacing w:val="12"/>
          <w:sz w:val="20"/>
        </w:rPr>
        <w:t xml:space="preserve"> </w:t>
      </w:r>
      <w:r>
        <w:rPr>
          <w:sz w:val="20"/>
        </w:rPr>
        <w:t>5</w:t>
      </w:r>
      <w:r>
        <w:rPr>
          <w:spacing w:val="12"/>
          <w:sz w:val="20"/>
        </w:rPr>
        <w:t xml:space="preserve"> </w:t>
      </w:r>
      <w:r>
        <w:rPr>
          <w:sz w:val="20"/>
        </w:rPr>
        <w:t>668</w:t>
      </w:r>
      <w:r>
        <w:rPr>
          <w:spacing w:val="13"/>
          <w:sz w:val="20"/>
        </w:rPr>
        <w:t xml:space="preserve"> </w:t>
      </w:r>
      <w:r>
        <w:rPr>
          <w:sz w:val="20"/>
        </w:rPr>
        <w:t>842,</w:t>
      </w:r>
      <w:r>
        <w:rPr>
          <w:spacing w:val="-47"/>
          <w:sz w:val="20"/>
        </w:rPr>
        <w:t xml:space="preserve"> </w:t>
      </w:r>
      <w:r>
        <w:rPr>
          <w:sz w:val="20"/>
        </w:rPr>
        <w:t>Sept.</w:t>
      </w:r>
      <w:r>
        <w:rPr>
          <w:spacing w:val="-1"/>
          <w:sz w:val="20"/>
        </w:rPr>
        <w:t xml:space="preserve"> </w:t>
      </w:r>
      <w:r>
        <w:rPr>
          <w:sz w:val="20"/>
        </w:rPr>
        <w:t>16, 1997.</w:t>
      </w:r>
    </w:p>
    <w:p w14:paraId="542A7CE5" w14:textId="77777777" w:rsidR="002037F7" w:rsidRDefault="002037F7">
      <w:pPr>
        <w:pStyle w:val="BodyText"/>
        <w:spacing w:before="11"/>
        <w:rPr>
          <w:sz w:val="19"/>
        </w:rPr>
      </w:pPr>
    </w:p>
    <w:p w14:paraId="7D064184" w14:textId="77777777" w:rsidR="002037F7" w:rsidRDefault="003C25C8">
      <w:pPr>
        <w:ind w:left="1219"/>
        <w:rPr>
          <w:sz w:val="20"/>
        </w:rPr>
      </w:pPr>
      <w:r>
        <w:rPr>
          <w:sz w:val="20"/>
        </w:rPr>
        <w:t>(2002)</w:t>
      </w:r>
      <w:r>
        <w:rPr>
          <w:spacing w:val="-2"/>
          <w:sz w:val="20"/>
        </w:rPr>
        <w:t xml:space="preserve"> </w:t>
      </w:r>
      <w:r>
        <w:rPr>
          <w:sz w:val="20"/>
        </w:rPr>
        <w:t>The</w:t>
      </w:r>
      <w:r>
        <w:rPr>
          <w:spacing w:val="-4"/>
          <w:sz w:val="20"/>
        </w:rPr>
        <w:t xml:space="preserve"> </w:t>
      </w:r>
      <w:r>
        <w:rPr>
          <w:sz w:val="20"/>
        </w:rPr>
        <w:t>IEEE</w:t>
      </w:r>
      <w:r>
        <w:rPr>
          <w:spacing w:val="-2"/>
          <w:sz w:val="20"/>
        </w:rPr>
        <w:t xml:space="preserve"> </w:t>
      </w:r>
      <w:r>
        <w:rPr>
          <w:sz w:val="20"/>
        </w:rPr>
        <w:t>website.</w:t>
      </w:r>
      <w:r>
        <w:rPr>
          <w:spacing w:val="-2"/>
          <w:sz w:val="20"/>
        </w:rPr>
        <w:t xml:space="preserve"> </w:t>
      </w:r>
      <w:r>
        <w:rPr>
          <w:sz w:val="20"/>
        </w:rPr>
        <w:t>[Online].</w:t>
      </w:r>
      <w:r>
        <w:rPr>
          <w:spacing w:val="-2"/>
          <w:sz w:val="20"/>
        </w:rPr>
        <w:t xml:space="preserve"> </w:t>
      </w:r>
      <w:r>
        <w:rPr>
          <w:sz w:val="20"/>
        </w:rPr>
        <w:t>Available:</w:t>
      </w:r>
      <w:r>
        <w:rPr>
          <w:spacing w:val="4"/>
          <w:sz w:val="20"/>
        </w:rPr>
        <w:t xml:space="preserve"> </w:t>
      </w:r>
      <w:hyperlink r:id="rId116">
        <w:r>
          <w:rPr>
            <w:color w:val="0000FF"/>
            <w:sz w:val="20"/>
            <w:u w:val="single" w:color="0000FF"/>
          </w:rPr>
          <w:t>http://www.ieee.org/</w:t>
        </w:r>
      </w:hyperlink>
    </w:p>
    <w:p w14:paraId="740C6D78" w14:textId="77777777" w:rsidR="002037F7" w:rsidRDefault="002037F7">
      <w:pPr>
        <w:pStyle w:val="BodyText"/>
        <w:spacing w:before="2"/>
        <w:rPr>
          <w:sz w:val="12"/>
        </w:rPr>
      </w:pPr>
    </w:p>
    <w:p w14:paraId="1BD09300" w14:textId="77777777" w:rsidR="002037F7" w:rsidRDefault="003C25C8">
      <w:pPr>
        <w:spacing w:before="91"/>
        <w:ind w:left="1219"/>
        <w:rPr>
          <w:sz w:val="20"/>
        </w:rPr>
      </w:pPr>
      <w:r>
        <w:rPr>
          <w:sz w:val="20"/>
        </w:rPr>
        <w:t>[7]</w:t>
      </w:r>
      <w:r>
        <w:rPr>
          <w:spacing w:val="27"/>
          <w:sz w:val="20"/>
        </w:rPr>
        <w:t xml:space="preserve"> </w:t>
      </w:r>
      <w:r>
        <w:rPr>
          <w:sz w:val="20"/>
        </w:rPr>
        <w:t>M.</w:t>
      </w:r>
      <w:r>
        <w:rPr>
          <w:spacing w:val="26"/>
          <w:sz w:val="20"/>
        </w:rPr>
        <w:t xml:space="preserve"> </w:t>
      </w:r>
      <w:r>
        <w:rPr>
          <w:sz w:val="20"/>
        </w:rPr>
        <w:t>Shell.</w:t>
      </w:r>
      <w:r>
        <w:rPr>
          <w:spacing w:val="24"/>
          <w:sz w:val="20"/>
        </w:rPr>
        <w:t xml:space="preserve"> </w:t>
      </w:r>
      <w:r>
        <w:rPr>
          <w:sz w:val="20"/>
        </w:rPr>
        <w:t>(2002)</w:t>
      </w:r>
      <w:r>
        <w:rPr>
          <w:spacing w:val="24"/>
          <w:sz w:val="20"/>
        </w:rPr>
        <w:t xml:space="preserve"> </w:t>
      </w:r>
      <w:r>
        <w:rPr>
          <w:sz w:val="20"/>
        </w:rPr>
        <w:t>IEEEtran</w:t>
      </w:r>
      <w:r>
        <w:rPr>
          <w:spacing w:val="25"/>
          <w:sz w:val="20"/>
        </w:rPr>
        <w:t xml:space="preserve"> </w:t>
      </w:r>
      <w:r>
        <w:rPr>
          <w:sz w:val="20"/>
        </w:rPr>
        <w:t>homepage</w:t>
      </w:r>
      <w:r>
        <w:rPr>
          <w:spacing w:val="24"/>
          <w:sz w:val="20"/>
        </w:rPr>
        <w:t xml:space="preserve"> </w:t>
      </w:r>
      <w:r>
        <w:rPr>
          <w:sz w:val="20"/>
        </w:rPr>
        <w:t>on</w:t>
      </w:r>
      <w:r>
        <w:rPr>
          <w:spacing w:val="25"/>
          <w:sz w:val="20"/>
        </w:rPr>
        <w:t xml:space="preserve"> </w:t>
      </w:r>
      <w:r>
        <w:rPr>
          <w:sz w:val="20"/>
        </w:rPr>
        <w:t>CTAN.</w:t>
      </w:r>
      <w:r>
        <w:rPr>
          <w:spacing w:val="27"/>
          <w:sz w:val="20"/>
        </w:rPr>
        <w:t xml:space="preserve"> </w:t>
      </w:r>
      <w:r>
        <w:rPr>
          <w:sz w:val="20"/>
        </w:rPr>
        <w:t>[Online].</w:t>
      </w:r>
      <w:r>
        <w:rPr>
          <w:spacing w:val="24"/>
          <w:sz w:val="20"/>
        </w:rPr>
        <w:t xml:space="preserve"> </w:t>
      </w:r>
      <w:r>
        <w:rPr>
          <w:sz w:val="20"/>
        </w:rPr>
        <w:t>Available:</w:t>
      </w:r>
      <w:r>
        <w:rPr>
          <w:spacing w:val="24"/>
          <w:sz w:val="20"/>
        </w:rPr>
        <w:t xml:space="preserve"> </w:t>
      </w:r>
      <w:hyperlink r:id="rId117">
        <w:r>
          <w:rPr>
            <w:sz w:val="20"/>
          </w:rPr>
          <w:t>http://www.ctan.org/tex-</w:t>
        </w:r>
      </w:hyperlink>
      <w:r>
        <w:rPr>
          <w:spacing w:val="-47"/>
          <w:sz w:val="20"/>
        </w:rPr>
        <w:t xml:space="preserve"> </w:t>
      </w:r>
      <w:r>
        <w:rPr>
          <w:sz w:val="20"/>
        </w:rPr>
        <w:t>archive/macros/latex/contrib/supported/IEEEtran/</w:t>
      </w:r>
    </w:p>
    <w:p w14:paraId="2BA42AF6" w14:textId="77777777" w:rsidR="002037F7" w:rsidRDefault="002037F7">
      <w:pPr>
        <w:pStyle w:val="BodyText"/>
        <w:rPr>
          <w:sz w:val="22"/>
        </w:rPr>
      </w:pPr>
    </w:p>
    <w:p w14:paraId="5410EF8A" w14:textId="77777777" w:rsidR="002037F7" w:rsidRDefault="002037F7">
      <w:pPr>
        <w:pStyle w:val="BodyText"/>
        <w:rPr>
          <w:sz w:val="22"/>
        </w:rPr>
      </w:pPr>
    </w:p>
    <w:p w14:paraId="28C2689C" w14:textId="77777777" w:rsidR="002037F7" w:rsidRDefault="002037F7">
      <w:pPr>
        <w:pStyle w:val="BodyText"/>
        <w:rPr>
          <w:sz w:val="22"/>
        </w:rPr>
      </w:pPr>
    </w:p>
    <w:p w14:paraId="4533FC97" w14:textId="77777777" w:rsidR="002037F7" w:rsidRDefault="002037F7">
      <w:pPr>
        <w:pStyle w:val="BodyText"/>
        <w:rPr>
          <w:sz w:val="22"/>
        </w:rPr>
      </w:pPr>
    </w:p>
    <w:p w14:paraId="766E177A" w14:textId="77777777" w:rsidR="002037F7" w:rsidRDefault="002037F7">
      <w:pPr>
        <w:pStyle w:val="BodyText"/>
        <w:rPr>
          <w:sz w:val="22"/>
        </w:rPr>
      </w:pPr>
    </w:p>
    <w:p w14:paraId="78878F5D" w14:textId="77777777" w:rsidR="002037F7" w:rsidRDefault="002037F7">
      <w:pPr>
        <w:pStyle w:val="BodyText"/>
        <w:rPr>
          <w:sz w:val="22"/>
        </w:rPr>
      </w:pPr>
    </w:p>
    <w:p w14:paraId="0393E04B" w14:textId="77777777" w:rsidR="002037F7" w:rsidRDefault="002037F7">
      <w:pPr>
        <w:pStyle w:val="BodyText"/>
        <w:rPr>
          <w:sz w:val="22"/>
        </w:rPr>
      </w:pPr>
    </w:p>
    <w:p w14:paraId="5B105A50" w14:textId="77777777" w:rsidR="002037F7" w:rsidRDefault="002037F7">
      <w:pPr>
        <w:pStyle w:val="BodyText"/>
        <w:rPr>
          <w:sz w:val="22"/>
        </w:rPr>
      </w:pPr>
    </w:p>
    <w:p w14:paraId="1D658A54" w14:textId="77777777" w:rsidR="002037F7" w:rsidRDefault="002037F7">
      <w:pPr>
        <w:pStyle w:val="BodyText"/>
        <w:rPr>
          <w:sz w:val="22"/>
        </w:rPr>
      </w:pPr>
    </w:p>
    <w:p w14:paraId="5B787522" w14:textId="77777777" w:rsidR="002037F7" w:rsidRDefault="002037F7">
      <w:pPr>
        <w:pStyle w:val="BodyText"/>
        <w:rPr>
          <w:sz w:val="22"/>
        </w:rPr>
      </w:pPr>
    </w:p>
    <w:p w14:paraId="3732712B" w14:textId="77777777" w:rsidR="002037F7" w:rsidRDefault="002037F7">
      <w:pPr>
        <w:pStyle w:val="BodyText"/>
        <w:rPr>
          <w:sz w:val="22"/>
        </w:rPr>
      </w:pPr>
    </w:p>
    <w:p w14:paraId="252C53F7" w14:textId="77777777" w:rsidR="002037F7" w:rsidRDefault="002037F7">
      <w:pPr>
        <w:pStyle w:val="BodyText"/>
        <w:rPr>
          <w:sz w:val="22"/>
        </w:rPr>
      </w:pPr>
    </w:p>
    <w:p w14:paraId="309E004D" w14:textId="77777777" w:rsidR="002037F7" w:rsidRDefault="002037F7">
      <w:pPr>
        <w:pStyle w:val="BodyText"/>
        <w:rPr>
          <w:sz w:val="22"/>
        </w:rPr>
      </w:pPr>
    </w:p>
    <w:p w14:paraId="387E4E15" w14:textId="77777777" w:rsidR="002037F7" w:rsidRDefault="002037F7">
      <w:pPr>
        <w:pStyle w:val="BodyText"/>
        <w:rPr>
          <w:sz w:val="22"/>
        </w:rPr>
      </w:pPr>
    </w:p>
    <w:p w14:paraId="608659BD" w14:textId="77777777" w:rsidR="002037F7" w:rsidRDefault="002037F7">
      <w:pPr>
        <w:pStyle w:val="BodyText"/>
        <w:rPr>
          <w:sz w:val="22"/>
        </w:rPr>
      </w:pPr>
    </w:p>
    <w:p w14:paraId="1D2D86E5" w14:textId="77777777" w:rsidR="002037F7" w:rsidRDefault="002037F7">
      <w:pPr>
        <w:pStyle w:val="BodyText"/>
        <w:rPr>
          <w:sz w:val="22"/>
        </w:rPr>
      </w:pPr>
    </w:p>
    <w:p w14:paraId="769CD3DB" w14:textId="77777777" w:rsidR="002037F7" w:rsidRDefault="002037F7">
      <w:pPr>
        <w:pStyle w:val="BodyText"/>
        <w:rPr>
          <w:sz w:val="22"/>
        </w:rPr>
      </w:pPr>
    </w:p>
    <w:p w14:paraId="79788280" w14:textId="77777777" w:rsidR="002037F7" w:rsidRDefault="002037F7">
      <w:pPr>
        <w:pStyle w:val="BodyText"/>
        <w:rPr>
          <w:sz w:val="22"/>
        </w:rPr>
      </w:pPr>
    </w:p>
    <w:p w14:paraId="1F3351C7" w14:textId="77777777" w:rsidR="002037F7" w:rsidRDefault="002037F7">
      <w:pPr>
        <w:pStyle w:val="BodyText"/>
        <w:rPr>
          <w:sz w:val="22"/>
        </w:rPr>
      </w:pPr>
    </w:p>
    <w:p w14:paraId="0ED4FAB7" w14:textId="77777777" w:rsidR="002037F7" w:rsidRDefault="002037F7">
      <w:pPr>
        <w:pStyle w:val="BodyText"/>
        <w:rPr>
          <w:sz w:val="22"/>
        </w:rPr>
      </w:pPr>
    </w:p>
    <w:p w14:paraId="1BA2F388" w14:textId="77777777" w:rsidR="002037F7" w:rsidRDefault="002037F7">
      <w:pPr>
        <w:pStyle w:val="BodyText"/>
        <w:rPr>
          <w:sz w:val="22"/>
        </w:rPr>
      </w:pPr>
    </w:p>
    <w:p w14:paraId="556572F5" w14:textId="77777777" w:rsidR="002037F7" w:rsidRDefault="002037F7">
      <w:pPr>
        <w:pStyle w:val="BodyText"/>
        <w:rPr>
          <w:sz w:val="22"/>
        </w:rPr>
      </w:pPr>
    </w:p>
    <w:p w14:paraId="2FF816F1" w14:textId="77777777" w:rsidR="002037F7" w:rsidRDefault="002037F7">
      <w:pPr>
        <w:pStyle w:val="BodyText"/>
        <w:rPr>
          <w:sz w:val="22"/>
        </w:rPr>
      </w:pPr>
    </w:p>
    <w:p w14:paraId="5B94F1A4" w14:textId="77777777" w:rsidR="002037F7" w:rsidRDefault="002037F7">
      <w:pPr>
        <w:pStyle w:val="BodyText"/>
        <w:rPr>
          <w:sz w:val="22"/>
        </w:rPr>
      </w:pPr>
    </w:p>
    <w:p w14:paraId="7C071577" w14:textId="77777777" w:rsidR="002037F7" w:rsidRDefault="002037F7">
      <w:pPr>
        <w:pStyle w:val="BodyText"/>
        <w:rPr>
          <w:sz w:val="22"/>
        </w:rPr>
      </w:pPr>
    </w:p>
    <w:p w14:paraId="36CF5DDB" w14:textId="77777777" w:rsidR="002037F7" w:rsidRDefault="002037F7">
      <w:pPr>
        <w:pStyle w:val="BodyText"/>
        <w:rPr>
          <w:sz w:val="22"/>
        </w:rPr>
      </w:pPr>
    </w:p>
    <w:p w14:paraId="4C507C7D" w14:textId="77777777" w:rsidR="002037F7" w:rsidRDefault="002037F7">
      <w:pPr>
        <w:pStyle w:val="BodyText"/>
        <w:rPr>
          <w:sz w:val="22"/>
        </w:rPr>
      </w:pPr>
    </w:p>
    <w:p w14:paraId="46C4B0C2" w14:textId="77777777" w:rsidR="002037F7" w:rsidRDefault="002037F7">
      <w:pPr>
        <w:pStyle w:val="BodyText"/>
        <w:rPr>
          <w:sz w:val="22"/>
        </w:rPr>
      </w:pPr>
    </w:p>
    <w:p w14:paraId="02BDEB28" w14:textId="77777777" w:rsidR="002037F7" w:rsidRDefault="002037F7">
      <w:pPr>
        <w:pStyle w:val="BodyText"/>
        <w:rPr>
          <w:sz w:val="22"/>
        </w:rPr>
      </w:pPr>
    </w:p>
    <w:p w14:paraId="4AF3077E" w14:textId="77777777" w:rsidR="002037F7" w:rsidRDefault="002037F7">
      <w:pPr>
        <w:pStyle w:val="BodyText"/>
        <w:rPr>
          <w:sz w:val="22"/>
        </w:rPr>
      </w:pPr>
    </w:p>
    <w:p w14:paraId="68733BD3" w14:textId="77777777" w:rsidR="002037F7" w:rsidRDefault="002037F7">
      <w:pPr>
        <w:pStyle w:val="BodyText"/>
        <w:rPr>
          <w:sz w:val="22"/>
        </w:rPr>
      </w:pPr>
    </w:p>
    <w:p w14:paraId="27CAF056" w14:textId="77777777" w:rsidR="002037F7" w:rsidRDefault="002037F7">
      <w:pPr>
        <w:pStyle w:val="BodyText"/>
        <w:spacing w:before="2"/>
        <w:rPr>
          <w:sz w:val="26"/>
        </w:rPr>
      </w:pPr>
    </w:p>
    <w:p w14:paraId="2F72CF30" w14:textId="77777777" w:rsidR="002037F7" w:rsidRDefault="003C25C8">
      <w:pPr>
        <w:ind w:left="581"/>
        <w:jc w:val="center"/>
        <w:rPr>
          <w:sz w:val="20"/>
          <w:lang w:val="en-IN"/>
        </w:rPr>
      </w:pPr>
      <w:r>
        <w:rPr>
          <w:sz w:val="20"/>
          <w:lang w:val="en-IN"/>
        </w:rPr>
        <w:t>11</w:t>
      </w:r>
    </w:p>
    <w:p w14:paraId="628323E6" w14:textId="77777777" w:rsidR="002037F7" w:rsidRDefault="002037F7">
      <w:pPr>
        <w:jc w:val="center"/>
        <w:rPr>
          <w:sz w:val="20"/>
        </w:rPr>
        <w:sectPr w:rsidR="002037F7">
          <w:pgSz w:w="11900" w:h="16840"/>
          <w:pgMar w:top="840" w:right="160" w:bottom="280" w:left="18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5C0528FC" w14:textId="77777777" w:rsidR="002037F7" w:rsidRDefault="003C25C8">
      <w:pPr>
        <w:pStyle w:val="Heading1"/>
        <w:rPr>
          <w:u w:val="none"/>
        </w:rPr>
      </w:pPr>
      <w:r>
        <w:rPr>
          <w:u w:val="thick"/>
        </w:rPr>
        <w:lastRenderedPageBreak/>
        <w:t>CONTRIBUTION</w:t>
      </w:r>
    </w:p>
    <w:p w14:paraId="4D02441B" w14:textId="77777777" w:rsidR="002037F7" w:rsidRDefault="002037F7">
      <w:pPr>
        <w:pStyle w:val="BodyText"/>
        <w:rPr>
          <w:sz w:val="20"/>
        </w:rPr>
      </w:pPr>
    </w:p>
    <w:p w14:paraId="6AFBA39C" w14:textId="77777777" w:rsidR="002037F7" w:rsidRDefault="002037F7">
      <w:pPr>
        <w:pStyle w:val="BodyText"/>
        <w:spacing w:before="2"/>
        <w:rPr>
          <w:sz w:val="18"/>
        </w:rPr>
      </w:pPr>
    </w:p>
    <w:p w14:paraId="52C095C6" w14:textId="77777777" w:rsidR="002037F7" w:rsidRDefault="003C25C8">
      <w:pPr>
        <w:pStyle w:val="BodyText"/>
        <w:spacing w:before="89"/>
        <w:ind w:left="1219"/>
      </w:pPr>
      <w:r>
        <w:t>ANURAG</w:t>
      </w:r>
      <w:r>
        <w:rPr>
          <w:spacing w:val="-5"/>
        </w:rPr>
        <w:t xml:space="preserve"> </w:t>
      </w:r>
      <w:r>
        <w:t>PANDA</w:t>
      </w:r>
      <w:r>
        <w:rPr>
          <w:spacing w:val="-2"/>
        </w:rPr>
        <w:t xml:space="preserve"> </w:t>
      </w:r>
      <w:r>
        <w:t>(2105181):</w:t>
      </w:r>
    </w:p>
    <w:p w14:paraId="413EC1BE" w14:textId="77777777" w:rsidR="002037F7" w:rsidRDefault="003C25C8">
      <w:pPr>
        <w:pStyle w:val="ListParagraph"/>
        <w:numPr>
          <w:ilvl w:val="0"/>
          <w:numId w:val="6"/>
        </w:numPr>
        <w:tabs>
          <w:tab w:val="left" w:pos="1501"/>
        </w:tabs>
        <w:spacing w:before="2" w:line="322" w:lineRule="exact"/>
        <w:ind w:hanging="282"/>
        <w:rPr>
          <w:sz w:val="28"/>
        </w:rPr>
      </w:pPr>
      <w:r>
        <w:rPr>
          <w:sz w:val="28"/>
        </w:rPr>
        <w:t>Home Page</w:t>
      </w:r>
    </w:p>
    <w:p w14:paraId="1F9B76AF" w14:textId="77777777" w:rsidR="002037F7" w:rsidRDefault="003C25C8">
      <w:pPr>
        <w:pStyle w:val="ListParagraph"/>
        <w:numPr>
          <w:ilvl w:val="0"/>
          <w:numId w:val="6"/>
        </w:numPr>
        <w:tabs>
          <w:tab w:val="left" w:pos="1501"/>
        </w:tabs>
        <w:spacing w:before="2" w:line="322" w:lineRule="exact"/>
        <w:ind w:hanging="282"/>
        <w:rPr>
          <w:sz w:val="28"/>
        </w:rPr>
      </w:pPr>
      <w:r>
        <w:rPr>
          <w:sz w:val="28"/>
        </w:rPr>
        <w:t>Comics Page</w:t>
      </w:r>
    </w:p>
    <w:p w14:paraId="2A24D731" w14:textId="77777777" w:rsidR="002037F7" w:rsidRDefault="003C25C8">
      <w:pPr>
        <w:pStyle w:val="ListParagraph"/>
        <w:numPr>
          <w:ilvl w:val="0"/>
          <w:numId w:val="6"/>
        </w:numPr>
        <w:tabs>
          <w:tab w:val="left" w:pos="1501"/>
        </w:tabs>
        <w:spacing w:before="2" w:line="322" w:lineRule="exact"/>
        <w:ind w:hanging="282"/>
        <w:rPr>
          <w:sz w:val="28"/>
        </w:rPr>
      </w:pPr>
      <w:r>
        <w:rPr>
          <w:sz w:val="28"/>
        </w:rPr>
        <w:t>Integration</w:t>
      </w:r>
      <w:r>
        <w:rPr>
          <w:spacing w:val="-5"/>
          <w:sz w:val="28"/>
        </w:rPr>
        <w:t xml:space="preserve"> </w:t>
      </w:r>
      <w:r>
        <w:rPr>
          <w:sz w:val="28"/>
        </w:rPr>
        <w:t>of</w:t>
      </w:r>
      <w:r>
        <w:rPr>
          <w:spacing w:val="-2"/>
          <w:sz w:val="28"/>
        </w:rPr>
        <w:t xml:space="preserve"> </w:t>
      </w:r>
      <w:r>
        <w:rPr>
          <w:sz w:val="28"/>
        </w:rPr>
        <w:t>complete website.</w:t>
      </w:r>
    </w:p>
    <w:p w14:paraId="62602E71" w14:textId="77777777" w:rsidR="002037F7" w:rsidRDefault="002037F7">
      <w:pPr>
        <w:pStyle w:val="BodyText"/>
        <w:spacing w:before="10"/>
        <w:rPr>
          <w:sz w:val="27"/>
        </w:rPr>
      </w:pPr>
    </w:p>
    <w:p w14:paraId="1EE2955F" w14:textId="77777777" w:rsidR="002037F7" w:rsidRDefault="003C25C8">
      <w:pPr>
        <w:pStyle w:val="BodyText"/>
        <w:spacing w:before="1"/>
        <w:ind w:left="1219"/>
      </w:pPr>
      <w:r>
        <w:t>ANKIT</w:t>
      </w:r>
      <w:r>
        <w:rPr>
          <w:spacing w:val="-7"/>
        </w:rPr>
        <w:t xml:space="preserve"> </w:t>
      </w:r>
      <w:r>
        <w:t>HATI</w:t>
      </w:r>
      <w:r>
        <w:rPr>
          <w:spacing w:val="-3"/>
        </w:rPr>
        <w:t xml:space="preserve"> </w:t>
      </w:r>
      <w:r>
        <w:t>(21052897):</w:t>
      </w:r>
    </w:p>
    <w:p w14:paraId="75891BB3" w14:textId="77777777" w:rsidR="002037F7" w:rsidRDefault="003C25C8">
      <w:pPr>
        <w:pStyle w:val="ListParagraph"/>
        <w:numPr>
          <w:ilvl w:val="0"/>
          <w:numId w:val="7"/>
        </w:numPr>
        <w:tabs>
          <w:tab w:val="left" w:pos="1501"/>
        </w:tabs>
        <w:spacing w:line="322" w:lineRule="exact"/>
        <w:rPr>
          <w:sz w:val="28"/>
        </w:rPr>
      </w:pPr>
      <w:r>
        <w:rPr>
          <w:sz w:val="28"/>
        </w:rPr>
        <w:t>Chatbot Frontend &amp; Backend.</w:t>
      </w:r>
    </w:p>
    <w:p w14:paraId="27F89917" w14:textId="77777777" w:rsidR="002037F7" w:rsidRDefault="003C25C8">
      <w:pPr>
        <w:pStyle w:val="ListParagraph"/>
        <w:numPr>
          <w:ilvl w:val="0"/>
          <w:numId w:val="7"/>
        </w:numPr>
        <w:tabs>
          <w:tab w:val="left" w:pos="1501"/>
        </w:tabs>
        <w:spacing w:line="322" w:lineRule="exact"/>
        <w:rPr>
          <w:sz w:val="28"/>
        </w:rPr>
      </w:pPr>
      <w:r>
        <w:rPr>
          <w:sz w:val="28"/>
        </w:rPr>
        <w:t>Data Research and Data frame Creation.</w:t>
      </w:r>
    </w:p>
    <w:p w14:paraId="0715D2F6" w14:textId="77777777" w:rsidR="002037F7" w:rsidRDefault="002037F7">
      <w:pPr>
        <w:pStyle w:val="ListParagraph"/>
        <w:tabs>
          <w:tab w:val="left" w:pos="1501"/>
        </w:tabs>
        <w:spacing w:line="322" w:lineRule="exact"/>
        <w:ind w:firstLine="0"/>
        <w:rPr>
          <w:sz w:val="28"/>
        </w:rPr>
      </w:pPr>
    </w:p>
    <w:p w14:paraId="6B4AE568" w14:textId="77777777" w:rsidR="002037F7" w:rsidRDefault="003C25C8">
      <w:pPr>
        <w:pStyle w:val="BodyText"/>
        <w:spacing w:line="322" w:lineRule="exact"/>
        <w:ind w:left="1219"/>
      </w:pPr>
      <w:r>
        <w:t>PRAJNABRATA MOHANTY (2105</w:t>
      </w:r>
      <w:r>
        <w:rPr>
          <w:lang w:val="en-IN"/>
        </w:rPr>
        <w:t>049</w:t>
      </w:r>
      <w:r>
        <w:t>):</w:t>
      </w:r>
    </w:p>
    <w:p w14:paraId="334FAFE8" w14:textId="77777777" w:rsidR="002037F7" w:rsidRDefault="003C25C8">
      <w:pPr>
        <w:pStyle w:val="ListParagraph"/>
        <w:numPr>
          <w:ilvl w:val="0"/>
          <w:numId w:val="8"/>
        </w:numPr>
        <w:tabs>
          <w:tab w:val="left" w:pos="1501"/>
        </w:tabs>
        <w:ind w:hanging="282"/>
        <w:rPr>
          <w:sz w:val="28"/>
        </w:rPr>
      </w:pPr>
      <w:r>
        <w:rPr>
          <w:sz w:val="28"/>
        </w:rPr>
        <w:t>About Us Page.</w:t>
      </w:r>
    </w:p>
    <w:p w14:paraId="131C2B21" w14:textId="77777777" w:rsidR="002037F7" w:rsidRDefault="003C25C8">
      <w:pPr>
        <w:pStyle w:val="ListParagraph"/>
        <w:numPr>
          <w:ilvl w:val="0"/>
          <w:numId w:val="8"/>
        </w:numPr>
        <w:tabs>
          <w:tab w:val="left" w:pos="1501"/>
        </w:tabs>
        <w:spacing w:before="2" w:line="322" w:lineRule="exact"/>
        <w:ind w:hanging="282"/>
        <w:rPr>
          <w:sz w:val="28"/>
        </w:rPr>
      </w:pPr>
      <w:r>
        <w:rPr>
          <w:sz w:val="28"/>
        </w:rPr>
        <w:t>Contact Us Page.</w:t>
      </w:r>
    </w:p>
    <w:p w14:paraId="3AAF4E48" w14:textId="77777777" w:rsidR="002037F7" w:rsidRDefault="003C25C8">
      <w:pPr>
        <w:pStyle w:val="ListParagraph"/>
        <w:numPr>
          <w:ilvl w:val="0"/>
          <w:numId w:val="8"/>
        </w:numPr>
        <w:tabs>
          <w:tab w:val="left" w:pos="1501"/>
        </w:tabs>
        <w:ind w:hanging="282"/>
        <w:rPr>
          <w:sz w:val="28"/>
        </w:rPr>
      </w:pPr>
      <w:r>
        <w:rPr>
          <w:sz w:val="28"/>
        </w:rPr>
        <w:t>Front-end and Back-end for both.</w:t>
      </w:r>
    </w:p>
    <w:p w14:paraId="725AE9F5" w14:textId="77777777" w:rsidR="002037F7" w:rsidRDefault="002037F7">
      <w:pPr>
        <w:pStyle w:val="BodyText"/>
        <w:spacing w:before="2"/>
      </w:pPr>
    </w:p>
    <w:p w14:paraId="24CE58FC" w14:textId="77777777" w:rsidR="002037F7" w:rsidRDefault="002037F7">
      <w:pPr>
        <w:pStyle w:val="BodyText"/>
        <w:spacing w:before="2"/>
      </w:pPr>
    </w:p>
    <w:p w14:paraId="1B38947D" w14:textId="77777777" w:rsidR="002037F7" w:rsidRDefault="002037F7">
      <w:pPr>
        <w:pStyle w:val="BodyText"/>
        <w:spacing w:before="2"/>
      </w:pPr>
    </w:p>
    <w:p w14:paraId="64A54A30" w14:textId="77777777" w:rsidR="002037F7" w:rsidRDefault="002037F7">
      <w:pPr>
        <w:pStyle w:val="BodyText"/>
        <w:spacing w:before="2"/>
      </w:pPr>
    </w:p>
    <w:p w14:paraId="341BF7EB" w14:textId="77777777" w:rsidR="002037F7" w:rsidRDefault="002037F7">
      <w:pPr>
        <w:pStyle w:val="BodyText"/>
        <w:spacing w:before="2"/>
      </w:pPr>
    </w:p>
    <w:p w14:paraId="3002BC1A" w14:textId="77777777" w:rsidR="002037F7" w:rsidRDefault="002037F7">
      <w:pPr>
        <w:pStyle w:val="BodyText"/>
        <w:spacing w:before="2"/>
      </w:pPr>
    </w:p>
    <w:p w14:paraId="73F70117" w14:textId="77777777" w:rsidR="002037F7" w:rsidRDefault="002037F7">
      <w:pPr>
        <w:pStyle w:val="BodyText"/>
        <w:spacing w:before="2"/>
      </w:pPr>
    </w:p>
    <w:p w14:paraId="65F1D2C7" w14:textId="77777777" w:rsidR="002037F7" w:rsidRDefault="002037F7">
      <w:pPr>
        <w:pStyle w:val="BodyText"/>
        <w:spacing w:before="2"/>
      </w:pPr>
    </w:p>
    <w:p w14:paraId="09300D37" w14:textId="77777777" w:rsidR="002037F7" w:rsidRDefault="002037F7">
      <w:pPr>
        <w:pStyle w:val="BodyText"/>
        <w:spacing w:before="2"/>
      </w:pPr>
    </w:p>
    <w:p w14:paraId="1377A032" w14:textId="77777777" w:rsidR="002037F7" w:rsidRDefault="002037F7">
      <w:pPr>
        <w:pStyle w:val="BodyText"/>
        <w:spacing w:before="2"/>
      </w:pPr>
    </w:p>
    <w:p w14:paraId="6F494DE4" w14:textId="77777777" w:rsidR="002037F7" w:rsidRDefault="002037F7">
      <w:pPr>
        <w:pStyle w:val="BodyText"/>
        <w:spacing w:before="2"/>
      </w:pPr>
    </w:p>
    <w:p w14:paraId="6A3E18B7" w14:textId="77777777" w:rsidR="002037F7" w:rsidRDefault="002037F7">
      <w:pPr>
        <w:pStyle w:val="BodyText"/>
        <w:spacing w:before="2"/>
      </w:pPr>
    </w:p>
    <w:p w14:paraId="6B470C1B" w14:textId="77777777" w:rsidR="002037F7" w:rsidRDefault="002037F7">
      <w:pPr>
        <w:pStyle w:val="BodyText"/>
        <w:spacing w:before="2"/>
      </w:pPr>
    </w:p>
    <w:p w14:paraId="1FA849AB" w14:textId="77777777" w:rsidR="002037F7" w:rsidRDefault="002037F7">
      <w:pPr>
        <w:pStyle w:val="BodyText"/>
        <w:spacing w:before="2"/>
      </w:pPr>
    </w:p>
    <w:p w14:paraId="161EE14B" w14:textId="77777777" w:rsidR="002037F7" w:rsidRDefault="002037F7">
      <w:pPr>
        <w:pStyle w:val="BodyText"/>
        <w:spacing w:before="2"/>
      </w:pPr>
    </w:p>
    <w:p w14:paraId="39B5A841" w14:textId="77777777" w:rsidR="002037F7" w:rsidRDefault="002037F7">
      <w:pPr>
        <w:pStyle w:val="BodyText"/>
        <w:rPr>
          <w:sz w:val="20"/>
        </w:rPr>
      </w:pPr>
    </w:p>
    <w:p w14:paraId="09048D53" w14:textId="77777777" w:rsidR="002037F7" w:rsidRDefault="002037F7">
      <w:pPr>
        <w:pStyle w:val="BodyText"/>
        <w:rPr>
          <w:sz w:val="20"/>
        </w:rPr>
      </w:pPr>
    </w:p>
    <w:p w14:paraId="0EAE561D" w14:textId="77777777" w:rsidR="002037F7" w:rsidRDefault="002037F7">
      <w:pPr>
        <w:pStyle w:val="BodyText"/>
        <w:rPr>
          <w:sz w:val="20"/>
        </w:rPr>
      </w:pPr>
    </w:p>
    <w:p w14:paraId="512A4969" w14:textId="77777777" w:rsidR="002037F7" w:rsidRDefault="002037F7">
      <w:pPr>
        <w:pStyle w:val="BodyText"/>
        <w:rPr>
          <w:sz w:val="20"/>
        </w:rPr>
      </w:pPr>
    </w:p>
    <w:p w14:paraId="5E4F27CB" w14:textId="77777777" w:rsidR="002037F7" w:rsidRDefault="002037F7">
      <w:pPr>
        <w:pStyle w:val="BodyText"/>
        <w:rPr>
          <w:sz w:val="20"/>
        </w:rPr>
      </w:pPr>
    </w:p>
    <w:p w14:paraId="1DB6911B" w14:textId="77777777" w:rsidR="002037F7" w:rsidRDefault="002037F7">
      <w:pPr>
        <w:pStyle w:val="BodyText"/>
        <w:rPr>
          <w:sz w:val="20"/>
        </w:rPr>
      </w:pPr>
    </w:p>
    <w:p w14:paraId="7FE98408" w14:textId="77777777" w:rsidR="002037F7" w:rsidRDefault="002037F7">
      <w:pPr>
        <w:pStyle w:val="BodyText"/>
        <w:rPr>
          <w:sz w:val="20"/>
        </w:rPr>
      </w:pPr>
    </w:p>
    <w:p w14:paraId="3C7B3532" w14:textId="77777777" w:rsidR="002037F7" w:rsidRDefault="002037F7">
      <w:pPr>
        <w:pStyle w:val="BodyText"/>
        <w:rPr>
          <w:sz w:val="20"/>
        </w:rPr>
      </w:pPr>
    </w:p>
    <w:p w14:paraId="5DB4969B" w14:textId="77777777" w:rsidR="002037F7" w:rsidRDefault="002037F7">
      <w:pPr>
        <w:pStyle w:val="BodyText"/>
        <w:rPr>
          <w:sz w:val="20"/>
        </w:rPr>
      </w:pPr>
    </w:p>
    <w:p w14:paraId="7402912C" w14:textId="77777777" w:rsidR="002037F7" w:rsidRDefault="002037F7">
      <w:pPr>
        <w:pStyle w:val="BodyText"/>
        <w:rPr>
          <w:sz w:val="20"/>
        </w:rPr>
      </w:pPr>
    </w:p>
    <w:p w14:paraId="21882F29" w14:textId="77777777" w:rsidR="002037F7" w:rsidRDefault="002037F7">
      <w:pPr>
        <w:pStyle w:val="BodyText"/>
        <w:rPr>
          <w:sz w:val="20"/>
        </w:rPr>
      </w:pPr>
    </w:p>
    <w:p w14:paraId="0085FA36" w14:textId="77777777" w:rsidR="002037F7" w:rsidRDefault="002037F7">
      <w:pPr>
        <w:pStyle w:val="BodyText"/>
        <w:rPr>
          <w:sz w:val="20"/>
        </w:rPr>
      </w:pPr>
    </w:p>
    <w:p w14:paraId="2EDC9394" w14:textId="77777777" w:rsidR="002037F7" w:rsidRDefault="002037F7">
      <w:pPr>
        <w:pStyle w:val="BodyText"/>
        <w:rPr>
          <w:sz w:val="20"/>
        </w:rPr>
      </w:pPr>
    </w:p>
    <w:p w14:paraId="5F1663D1" w14:textId="77777777" w:rsidR="002037F7" w:rsidRDefault="002037F7">
      <w:pPr>
        <w:pStyle w:val="BodyText"/>
        <w:rPr>
          <w:sz w:val="20"/>
        </w:rPr>
      </w:pPr>
    </w:p>
    <w:p w14:paraId="7900201A" w14:textId="77777777" w:rsidR="002037F7" w:rsidRDefault="002037F7">
      <w:pPr>
        <w:pStyle w:val="BodyText"/>
        <w:rPr>
          <w:sz w:val="20"/>
        </w:rPr>
      </w:pPr>
    </w:p>
    <w:p w14:paraId="14DC7F6E" w14:textId="77777777" w:rsidR="002037F7" w:rsidRDefault="002037F7">
      <w:pPr>
        <w:pStyle w:val="BodyText"/>
        <w:rPr>
          <w:sz w:val="20"/>
        </w:rPr>
      </w:pPr>
    </w:p>
    <w:p w14:paraId="6A116DB5" w14:textId="77777777" w:rsidR="002037F7" w:rsidRDefault="002037F7">
      <w:pPr>
        <w:pStyle w:val="BodyText"/>
        <w:rPr>
          <w:sz w:val="20"/>
        </w:rPr>
      </w:pPr>
    </w:p>
    <w:p w14:paraId="39AAB549" w14:textId="77777777" w:rsidR="002037F7" w:rsidRDefault="002037F7">
      <w:pPr>
        <w:pStyle w:val="BodyText"/>
        <w:rPr>
          <w:sz w:val="20"/>
        </w:rPr>
      </w:pPr>
    </w:p>
    <w:p w14:paraId="64F98703" w14:textId="77777777" w:rsidR="002037F7" w:rsidRDefault="003C25C8">
      <w:pPr>
        <w:pStyle w:val="Heading1"/>
        <w:spacing w:before="258"/>
        <w:rPr>
          <w:u w:val="none"/>
        </w:rPr>
      </w:pPr>
      <w:r>
        <w:rPr>
          <w:u w:val="thick"/>
        </w:rPr>
        <w:lastRenderedPageBreak/>
        <w:t>PLAGIARISM</w:t>
      </w:r>
      <w:r>
        <w:rPr>
          <w:spacing w:val="-2"/>
          <w:u w:val="thick"/>
        </w:rPr>
        <w:t xml:space="preserve"> </w:t>
      </w:r>
      <w:r>
        <w:rPr>
          <w:u w:val="thick"/>
        </w:rPr>
        <w:t>REPORT</w:t>
      </w:r>
    </w:p>
    <w:p w14:paraId="53BD6198" w14:textId="2D3A55D9" w:rsidR="002037F7" w:rsidRDefault="002037F7">
      <w:pPr>
        <w:pStyle w:val="BodyText"/>
        <w:spacing w:before="6"/>
        <w:rPr>
          <w:sz w:val="12"/>
        </w:rPr>
      </w:pPr>
    </w:p>
    <w:sectPr w:rsidR="002037F7">
      <w:pgSz w:w="11900" w:h="16840"/>
      <w:pgMar w:top="1580" w:right="160" w:bottom="280" w:left="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205925"/>
    <w:multiLevelType w:val="multilevel"/>
    <w:tmpl w:val="BF205925"/>
    <w:lvl w:ilvl="0">
      <w:numFmt w:val="bullet"/>
      <w:lvlText w:val="●"/>
      <w:lvlJc w:val="left"/>
      <w:pPr>
        <w:ind w:left="1459" w:hanging="240"/>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469" w:hanging="240"/>
      </w:pPr>
      <w:rPr>
        <w:rFonts w:hint="default"/>
        <w:lang w:val="en-US" w:eastAsia="en-US" w:bidi="ar-SA"/>
      </w:rPr>
    </w:lvl>
    <w:lvl w:ilvl="2">
      <w:numFmt w:val="bullet"/>
      <w:lvlText w:val="•"/>
      <w:lvlJc w:val="left"/>
      <w:pPr>
        <w:ind w:left="3479" w:hanging="240"/>
      </w:pPr>
      <w:rPr>
        <w:rFonts w:hint="default"/>
        <w:lang w:val="en-US" w:eastAsia="en-US" w:bidi="ar-SA"/>
      </w:rPr>
    </w:lvl>
    <w:lvl w:ilvl="3">
      <w:numFmt w:val="bullet"/>
      <w:lvlText w:val="•"/>
      <w:lvlJc w:val="left"/>
      <w:pPr>
        <w:ind w:left="4489" w:hanging="240"/>
      </w:pPr>
      <w:rPr>
        <w:rFonts w:hint="default"/>
        <w:lang w:val="en-US" w:eastAsia="en-US" w:bidi="ar-SA"/>
      </w:rPr>
    </w:lvl>
    <w:lvl w:ilvl="4">
      <w:numFmt w:val="bullet"/>
      <w:lvlText w:val="•"/>
      <w:lvlJc w:val="left"/>
      <w:pPr>
        <w:ind w:left="5499" w:hanging="240"/>
      </w:pPr>
      <w:rPr>
        <w:rFonts w:hint="default"/>
        <w:lang w:val="en-US" w:eastAsia="en-US" w:bidi="ar-SA"/>
      </w:rPr>
    </w:lvl>
    <w:lvl w:ilvl="5">
      <w:numFmt w:val="bullet"/>
      <w:lvlText w:val="•"/>
      <w:lvlJc w:val="left"/>
      <w:pPr>
        <w:ind w:left="6509" w:hanging="240"/>
      </w:pPr>
      <w:rPr>
        <w:rFonts w:hint="default"/>
        <w:lang w:val="en-US" w:eastAsia="en-US" w:bidi="ar-SA"/>
      </w:rPr>
    </w:lvl>
    <w:lvl w:ilvl="6">
      <w:numFmt w:val="bullet"/>
      <w:lvlText w:val="•"/>
      <w:lvlJc w:val="left"/>
      <w:pPr>
        <w:ind w:left="7519" w:hanging="240"/>
      </w:pPr>
      <w:rPr>
        <w:rFonts w:hint="default"/>
        <w:lang w:val="en-US" w:eastAsia="en-US" w:bidi="ar-SA"/>
      </w:rPr>
    </w:lvl>
    <w:lvl w:ilvl="7">
      <w:numFmt w:val="bullet"/>
      <w:lvlText w:val="•"/>
      <w:lvlJc w:val="left"/>
      <w:pPr>
        <w:ind w:left="8529" w:hanging="240"/>
      </w:pPr>
      <w:rPr>
        <w:rFonts w:hint="default"/>
        <w:lang w:val="en-US" w:eastAsia="en-US" w:bidi="ar-SA"/>
      </w:rPr>
    </w:lvl>
    <w:lvl w:ilvl="8">
      <w:numFmt w:val="bullet"/>
      <w:lvlText w:val="•"/>
      <w:lvlJc w:val="left"/>
      <w:pPr>
        <w:ind w:left="9539" w:hanging="240"/>
      </w:pPr>
      <w:rPr>
        <w:rFonts w:hint="default"/>
        <w:lang w:val="en-US" w:eastAsia="en-US" w:bidi="ar-SA"/>
      </w:rPr>
    </w:lvl>
  </w:abstractNum>
  <w:abstractNum w:abstractNumId="1" w15:restartNumberingAfterBreak="0">
    <w:nsid w:val="CF092B84"/>
    <w:multiLevelType w:val="multilevel"/>
    <w:tmpl w:val="CF092B84"/>
    <w:lvl w:ilvl="0">
      <w:numFmt w:val="bullet"/>
      <w:lvlText w:val=""/>
      <w:lvlJc w:val="left"/>
      <w:pPr>
        <w:ind w:left="1939" w:hanging="360"/>
      </w:pPr>
      <w:rPr>
        <w:rFonts w:ascii="Symbol" w:eastAsia="Symbol" w:hAnsi="Symbol" w:cs="Symbol" w:hint="default"/>
        <w:w w:val="100"/>
        <w:sz w:val="27"/>
        <w:szCs w:val="27"/>
        <w:lang w:val="en-US" w:eastAsia="en-US" w:bidi="ar-SA"/>
      </w:rPr>
    </w:lvl>
    <w:lvl w:ilvl="1">
      <w:numFmt w:val="bullet"/>
      <w:lvlText w:val="•"/>
      <w:lvlJc w:val="left"/>
      <w:pPr>
        <w:ind w:left="2901" w:hanging="360"/>
      </w:pPr>
      <w:rPr>
        <w:rFonts w:hint="default"/>
        <w:lang w:val="en-US" w:eastAsia="en-US" w:bidi="ar-SA"/>
      </w:rPr>
    </w:lvl>
    <w:lvl w:ilvl="2">
      <w:numFmt w:val="bullet"/>
      <w:lvlText w:val="•"/>
      <w:lvlJc w:val="left"/>
      <w:pPr>
        <w:ind w:left="3863" w:hanging="360"/>
      </w:pPr>
      <w:rPr>
        <w:rFonts w:hint="default"/>
        <w:lang w:val="en-US" w:eastAsia="en-US" w:bidi="ar-SA"/>
      </w:rPr>
    </w:lvl>
    <w:lvl w:ilvl="3">
      <w:numFmt w:val="bullet"/>
      <w:lvlText w:val="•"/>
      <w:lvlJc w:val="left"/>
      <w:pPr>
        <w:ind w:left="4825" w:hanging="360"/>
      </w:pPr>
      <w:rPr>
        <w:rFonts w:hint="default"/>
        <w:lang w:val="en-US" w:eastAsia="en-US" w:bidi="ar-SA"/>
      </w:rPr>
    </w:lvl>
    <w:lvl w:ilvl="4">
      <w:numFmt w:val="bullet"/>
      <w:lvlText w:val="•"/>
      <w:lvlJc w:val="left"/>
      <w:pPr>
        <w:ind w:left="5787" w:hanging="360"/>
      </w:pPr>
      <w:rPr>
        <w:rFonts w:hint="default"/>
        <w:lang w:val="en-US" w:eastAsia="en-US" w:bidi="ar-SA"/>
      </w:rPr>
    </w:lvl>
    <w:lvl w:ilvl="5">
      <w:numFmt w:val="bullet"/>
      <w:lvlText w:val="•"/>
      <w:lvlJc w:val="left"/>
      <w:pPr>
        <w:ind w:left="6749" w:hanging="360"/>
      </w:pPr>
      <w:rPr>
        <w:rFonts w:hint="default"/>
        <w:lang w:val="en-US" w:eastAsia="en-US" w:bidi="ar-SA"/>
      </w:rPr>
    </w:lvl>
    <w:lvl w:ilvl="6">
      <w:numFmt w:val="bullet"/>
      <w:lvlText w:val="•"/>
      <w:lvlJc w:val="left"/>
      <w:pPr>
        <w:ind w:left="7711" w:hanging="360"/>
      </w:pPr>
      <w:rPr>
        <w:rFonts w:hint="default"/>
        <w:lang w:val="en-US" w:eastAsia="en-US" w:bidi="ar-SA"/>
      </w:rPr>
    </w:lvl>
    <w:lvl w:ilvl="7">
      <w:numFmt w:val="bullet"/>
      <w:lvlText w:val="•"/>
      <w:lvlJc w:val="left"/>
      <w:pPr>
        <w:ind w:left="8673" w:hanging="360"/>
      </w:pPr>
      <w:rPr>
        <w:rFonts w:hint="default"/>
        <w:lang w:val="en-US" w:eastAsia="en-US" w:bidi="ar-SA"/>
      </w:rPr>
    </w:lvl>
    <w:lvl w:ilvl="8">
      <w:numFmt w:val="bullet"/>
      <w:lvlText w:val="•"/>
      <w:lvlJc w:val="left"/>
      <w:pPr>
        <w:ind w:left="9635" w:hanging="360"/>
      </w:pPr>
      <w:rPr>
        <w:rFonts w:hint="default"/>
        <w:lang w:val="en-US" w:eastAsia="en-US" w:bidi="ar-SA"/>
      </w:rPr>
    </w:lvl>
  </w:abstractNum>
  <w:abstractNum w:abstractNumId="2" w15:restartNumberingAfterBreak="0">
    <w:nsid w:val="0053208E"/>
    <w:multiLevelType w:val="multilevel"/>
    <w:tmpl w:val="0053208E"/>
    <w:lvl w:ilvl="0">
      <w:start w:val="2"/>
      <w:numFmt w:val="decimal"/>
      <w:lvlText w:val="%1"/>
      <w:lvlJc w:val="left"/>
      <w:pPr>
        <w:ind w:left="1639" w:hanging="420"/>
      </w:pPr>
      <w:rPr>
        <w:rFonts w:hint="default"/>
        <w:lang w:val="en-US" w:eastAsia="en-US" w:bidi="ar-SA"/>
      </w:rPr>
    </w:lvl>
    <w:lvl w:ilvl="1">
      <w:start w:val="1"/>
      <w:numFmt w:val="decimal"/>
      <w:lvlText w:val="%1.%2"/>
      <w:lvlJc w:val="left"/>
      <w:pPr>
        <w:ind w:left="1639" w:hanging="420"/>
      </w:pPr>
      <w:rPr>
        <w:rFonts w:hint="default"/>
        <w:w w:val="100"/>
        <w:lang w:val="en-US" w:eastAsia="en-US" w:bidi="ar-SA"/>
      </w:rPr>
    </w:lvl>
    <w:lvl w:ilvl="2">
      <w:numFmt w:val="bullet"/>
      <w:lvlText w:val="•"/>
      <w:lvlJc w:val="left"/>
      <w:pPr>
        <w:ind w:left="3623" w:hanging="420"/>
      </w:pPr>
      <w:rPr>
        <w:rFonts w:hint="default"/>
        <w:lang w:val="en-US" w:eastAsia="en-US" w:bidi="ar-SA"/>
      </w:rPr>
    </w:lvl>
    <w:lvl w:ilvl="3">
      <w:numFmt w:val="bullet"/>
      <w:lvlText w:val="•"/>
      <w:lvlJc w:val="left"/>
      <w:pPr>
        <w:ind w:left="4615" w:hanging="420"/>
      </w:pPr>
      <w:rPr>
        <w:rFonts w:hint="default"/>
        <w:lang w:val="en-US" w:eastAsia="en-US" w:bidi="ar-SA"/>
      </w:rPr>
    </w:lvl>
    <w:lvl w:ilvl="4">
      <w:numFmt w:val="bullet"/>
      <w:lvlText w:val="•"/>
      <w:lvlJc w:val="left"/>
      <w:pPr>
        <w:ind w:left="5607" w:hanging="420"/>
      </w:pPr>
      <w:rPr>
        <w:rFonts w:hint="default"/>
        <w:lang w:val="en-US" w:eastAsia="en-US" w:bidi="ar-SA"/>
      </w:rPr>
    </w:lvl>
    <w:lvl w:ilvl="5">
      <w:numFmt w:val="bullet"/>
      <w:lvlText w:val="•"/>
      <w:lvlJc w:val="left"/>
      <w:pPr>
        <w:ind w:left="6599" w:hanging="420"/>
      </w:pPr>
      <w:rPr>
        <w:rFonts w:hint="default"/>
        <w:lang w:val="en-US" w:eastAsia="en-US" w:bidi="ar-SA"/>
      </w:rPr>
    </w:lvl>
    <w:lvl w:ilvl="6">
      <w:numFmt w:val="bullet"/>
      <w:lvlText w:val="•"/>
      <w:lvlJc w:val="left"/>
      <w:pPr>
        <w:ind w:left="7591" w:hanging="420"/>
      </w:pPr>
      <w:rPr>
        <w:rFonts w:hint="default"/>
        <w:lang w:val="en-US" w:eastAsia="en-US" w:bidi="ar-SA"/>
      </w:rPr>
    </w:lvl>
    <w:lvl w:ilvl="7">
      <w:numFmt w:val="bullet"/>
      <w:lvlText w:val="•"/>
      <w:lvlJc w:val="left"/>
      <w:pPr>
        <w:ind w:left="8583" w:hanging="420"/>
      </w:pPr>
      <w:rPr>
        <w:rFonts w:hint="default"/>
        <w:lang w:val="en-US" w:eastAsia="en-US" w:bidi="ar-SA"/>
      </w:rPr>
    </w:lvl>
    <w:lvl w:ilvl="8">
      <w:numFmt w:val="bullet"/>
      <w:lvlText w:val="•"/>
      <w:lvlJc w:val="left"/>
      <w:pPr>
        <w:ind w:left="9575" w:hanging="420"/>
      </w:pPr>
      <w:rPr>
        <w:rFonts w:hint="default"/>
        <w:lang w:val="en-US" w:eastAsia="en-US" w:bidi="ar-SA"/>
      </w:rPr>
    </w:lvl>
  </w:abstractNum>
  <w:abstractNum w:abstractNumId="3" w15:restartNumberingAfterBreak="0">
    <w:nsid w:val="0248C179"/>
    <w:multiLevelType w:val="multilevel"/>
    <w:tmpl w:val="0248C179"/>
    <w:lvl w:ilvl="0">
      <w:start w:val="1"/>
      <w:numFmt w:val="decimal"/>
      <w:lvlText w:val="%1."/>
      <w:lvlJc w:val="left"/>
      <w:pPr>
        <w:ind w:left="1500" w:hanging="28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4" w15:restartNumberingAfterBreak="0">
    <w:nsid w:val="03D62ECE"/>
    <w:multiLevelType w:val="multilevel"/>
    <w:tmpl w:val="03D62ECE"/>
    <w:lvl w:ilvl="0">
      <w:start w:val="1"/>
      <w:numFmt w:val="decimal"/>
      <w:lvlText w:val="%1."/>
      <w:lvlJc w:val="left"/>
      <w:pPr>
        <w:ind w:left="1500" w:hanging="28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5" w15:restartNumberingAfterBreak="0">
    <w:nsid w:val="25B654F3"/>
    <w:multiLevelType w:val="multilevel"/>
    <w:tmpl w:val="25B654F3"/>
    <w:lvl w:ilvl="0">
      <w:start w:val="1"/>
      <w:numFmt w:val="decimal"/>
      <w:lvlText w:val="%1."/>
      <w:lvlJc w:val="left"/>
      <w:pPr>
        <w:ind w:left="1500" w:hanging="28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abstractNum w:abstractNumId="6" w15:restartNumberingAfterBreak="0">
    <w:nsid w:val="29195B2B"/>
    <w:multiLevelType w:val="multilevel"/>
    <w:tmpl w:val="29195B2B"/>
    <w:lvl w:ilvl="0">
      <w:start w:val="1"/>
      <w:numFmt w:val="decimal"/>
      <w:lvlText w:val="%1."/>
      <w:lvlJc w:val="left"/>
      <w:pPr>
        <w:ind w:left="1579" w:hanging="360"/>
      </w:pPr>
      <w:rPr>
        <w:rFonts w:hint="default"/>
      </w:rPr>
    </w:lvl>
    <w:lvl w:ilvl="1">
      <w:start w:val="1"/>
      <w:numFmt w:val="lowerLetter"/>
      <w:lvlText w:val="%2."/>
      <w:lvlJc w:val="left"/>
      <w:pPr>
        <w:ind w:left="2299" w:hanging="360"/>
      </w:pPr>
    </w:lvl>
    <w:lvl w:ilvl="2">
      <w:start w:val="1"/>
      <w:numFmt w:val="lowerRoman"/>
      <w:lvlText w:val="%3."/>
      <w:lvlJc w:val="right"/>
      <w:pPr>
        <w:ind w:left="3019" w:hanging="180"/>
      </w:pPr>
    </w:lvl>
    <w:lvl w:ilvl="3">
      <w:start w:val="1"/>
      <w:numFmt w:val="decimal"/>
      <w:lvlText w:val="%4."/>
      <w:lvlJc w:val="left"/>
      <w:pPr>
        <w:ind w:left="3739" w:hanging="360"/>
      </w:pPr>
    </w:lvl>
    <w:lvl w:ilvl="4">
      <w:start w:val="1"/>
      <w:numFmt w:val="lowerLetter"/>
      <w:lvlText w:val="%5."/>
      <w:lvlJc w:val="left"/>
      <w:pPr>
        <w:ind w:left="4459" w:hanging="360"/>
      </w:pPr>
    </w:lvl>
    <w:lvl w:ilvl="5">
      <w:start w:val="1"/>
      <w:numFmt w:val="lowerRoman"/>
      <w:lvlText w:val="%6."/>
      <w:lvlJc w:val="right"/>
      <w:pPr>
        <w:ind w:left="5179" w:hanging="180"/>
      </w:pPr>
    </w:lvl>
    <w:lvl w:ilvl="6">
      <w:start w:val="1"/>
      <w:numFmt w:val="decimal"/>
      <w:lvlText w:val="%7."/>
      <w:lvlJc w:val="left"/>
      <w:pPr>
        <w:ind w:left="5899" w:hanging="360"/>
      </w:pPr>
    </w:lvl>
    <w:lvl w:ilvl="7">
      <w:start w:val="1"/>
      <w:numFmt w:val="lowerLetter"/>
      <w:lvlText w:val="%8."/>
      <w:lvlJc w:val="left"/>
      <w:pPr>
        <w:ind w:left="6619" w:hanging="360"/>
      </w:pPr>
    </w:lvl>
    <w:lvl w:ilvl="8">
      <w:start w:val="1"/>
      <w:numFmt w:val="lowerRoman"/>
      <w:lvlText w:val="%9."/>
      <w:lvlJc w:val="right"/>
      <w:pPr>
        <w:ind w:left="7339" w:hanging="180"/>
      </w:pPr>
    </w:lvl>
  </w:abstractNum>
  <w:abstractNum w:abstractNumId="7" w15:restartNumberingAfterBreak="0">
    <w:nsid w:val="64FF6586"/>
    <w:multiLevelType w:val="multilevel"/>
    <w:tmpl w:val="1BC003B8"/>
    <w:lvl w:ilvl="0">
      <w:start w:val="2"/>
      <w:numFmt w:val="decimal"/>
      <w:lvlText w:val="%1"/>
      <w:lvlJc w:val="left"/>
      <w:pPr>
        <w:ind w:left="360" w:hanging="360"/>
      </w:pPr>
      <w:rPr>
        <w:rFonts w:hint="default"/>
      </w:rPr>
    </w:lvl>
    <w:lvl w:ilvl="1">
      <w:start w:val="7"/>
      <w:numFmt w:val="decimal"/>
      <w:lvlText w:val="%1.%2"/>
      <w:lvlJc w:val="left"/>
      <w:pPr>
        <w:ind w:left="1579" w:hanging="360"/>
      </w:pPr>
      <w:rPr>
        <w:rFonts w:hint="default"/>
      </w:rPr>
    </w:lvl>
    <w:lvl w:ilvl="2">
      <w:start w:val="1"/>
      <w:numFmt w:val="decimal"/>
      <w:lvlText w:val="%1.%2.%3"/>
      <w:lvlJc w:val="left"/>
      <w:pPr>
        <w:ind w:left="3158" w:hanging="720"/>
      </w:pPr>
      <w:rPr>
        <w:rFonts w:hint="default"/>
      </w:rPr>
    </w:lvl>
    <w:lvl w:ilvl="3">
      <w:start w:val="1"/>
      <w:numFmt w:val="decimal"/>
      <w:lvlText w:val="%1.%2.%3.%4"/>
      <w:lvlJc w:val="left"/>
      <w:pPr>
        <w:ind w:left="4737" w:hanging="1080"/>
      </w:pPr>
      <w:rPr>
        <w:rFonts w:hint="default"/>
      </w:rPr>
    </w:lvl>
    <w:lvl w:ilvl="4">
      <w:start w:val="1"/>
      <w:numFmt w:val="decimal"/>
      <w:lvlText w:val="%1.%2.%3.%4.%5"/>
      <w:lvlJc w:val="left"/>
      <w:pPr>
        <w:ind w:left="5956" w:hanging="1080"/>
      </w:pPr>
      <w:rPr>
        <w:rFonts w:hint="default"/>
      </w:rPr>
    </w:lvl>
    <w:lvl w:ilvl="5">
      <w:start w:val="1"/>
      <w:numFmt w:val="decimal"/>
      <w:lvlText w:val="%1.%2.%3.%4.%5.%6"/>
      <w:lvlJc w:val="left"/>
      <w:pPr>
        <w:ind w:left="7535" w:hanging="1440"/>
      </w:pPr>
      <w:rPr>
        <w:rFonts w:hint="default"/>
      </w:rPr>
    </w:lvl>
    <w:lvl w:ilvl="6">
      <w:start w:val="1"/>
      <w:numFmt w:val="decimal"/>
      <w:lvlText w:val="%1.%2.%3.%4.%5.%6.%7"/>
      <w:lvlJc w:val="left"/>
      <w:pPr>
        <w:ind w:left="8754" w:hanging="1440"/>
      </w:pPr>
      <w:rPr>
        <w:rFonts w:hint="default"/>
      </w:rPr>
    </w:lvl>
    <w:lvl w:ilvl="7">
      <w:start w:val="1"/>
      <w:numFmt w:val="decimal"/>
      <w:lvlText w:val="%1.%2.%3.%4.%5.%6.%7.%8"/>
      <w:lvlJc w:val="left"/>
      <w:pPr>
        <w:ind w:left="10333" w:hanging="1800"/>
      </w:pPr>
      <w:rPr>
        <w:rFonts w:hint="default"/>
      </w:rPr>
    </w:lvl>
    <w:lvl w:ilvl="8">
      <w:start w:val="1"/>
      <w:numFmt w:val="decimal"/>
      <w:lvlText w:val="%1.%2.%3.%4.%5.%6.%7.%8.%9"/>
      <w:lvlJc w:val="left"/>
      <w:pPr>
        <w:ind w:left="11912" w:hanging="2160"/>
      </w:pPr>
      <w:rPr>
        <w:rFonts w:hint="default"/>
      </w:rPr>
    </w:lvl>
  </w:abstractNum>
  <w:abstractNum w:abstractNumId="8" w15:restartNumberingAfterBreak="0">
    <w:nsid w:val="72183CF9"/>
    <w:multiLevelType w:val="multilevel"/>
    <w:tmpl w:val="72183CF9"/>
    <w:lvl w:ilvl="0">
      <w:start w:val="1"/>
      <w:numFmt w:val="decimal"/>
      <w:lvlText w:val="%1."/>
      <w:lvlJc w:val="left"/>
      <w:pPr>
        <w:ind w:left="1500" w:hanging="28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505" w:hanging="281"/>
      </w:pPr>
      <w:rPr>
        <w:rFonts w:hint="default"/>
        <w:lang w:val="en-US" w:eastAsia="en-US" w:bidi="ar-SA"/>
      </w:rPr>
    </w:lvl>
    <w:lvl w:ilvl="2">
      <w:numFmt w:val="bullet"/>
      <w:lvlText w:val="•"/>
      <w:lvlJc w:val="left"/>
      <w:pPr>
        <w:ind w:left="3511" w:hanging="281"/>
      </w:pPr>
      <w:rPr>
        <w:rFonts w:hint="default"/>
        <w:lang w:val="en-US" w:eastAsia="en-US" w:bidi="ar-SA"/>
      </w:rPr>
    </w:lvl>
    <w:lvl w:ilvl="3">
      <w:numFmt w:val="bullet"/>
      <w:lvlText w:val="•"/>
      <w:lvlJc w:val="left"/>
      <w:pPr>
        <w:ind w:left="4517" w:hanging="281"/>
      </w:pPr>
      <w:rPr>
        <w:rFonts w:hint="default"/>
        <w:lang w:val="en-US" w:eastAsia="en-US" w:bidi="ar-SA"/>
      </w:rPr>
    </w:lvl>
    <w:lvl w:ilvl="4">
      <w:numFmt w:val="bullet"/>
      <w:lvlText w:val="•"/>
      <w:lvlJc w:val="left"/>
      <w:pPr>
        <w:ind w:left="5523" w:hanging="281"/>
      </w:pPr>
      <w:rPr>
        <w:rFonts w:hint="default"/>
        <w:lang w:val="en-US" w:eastAsia="en-US" w:bidi="ar-SA"/>
      </w:rPr>
    </w:lvl>
    <w:lvl w:ilvl="5">
      <w:numFmt w:val="bullet"/>
      <w:lvlText w:val="•"/>
      <w:lvlJc w:val="left"/>
      <w:pPr>
        <w:ind w:left="6529" w:hanging="281"/>
      </w:pPr>
      <w:rPr>
        <w:rFonts w:hint="default"/>
        <w:lang w:val="en-US" w:eastAsia="en-US" w:bidi="ar-SA"/>
      </w:rPr>
    </w:lvl>
    <w:lvl w:ilvl="6">
      <w:numFmt w:val="bullet"/>
      <w:lvlText w:val="•"/>
      <w:lvlJc w:val="left"/>
      <w:pPr>
        <w:ind w:left="7535" w:hanging="281"/>
      </w:pPr>
      <w:rPr>
        <w:rFonts w:hint="default"/>
        <w:lang w:val="en-US" w:eastAsia="en-US" w:bidi="ar-SA"/>
      </w:rPr>
    </w:lvl>
    <w:lvl w:ilvl="7">
      <w:numFmt w:val="bullet"/>
      <w:lvlText w:val="•"/>
      <w:lvlJc w:val="left"/>
      <w:pPr>
        <w:ind w:left="8541" w:hanging="281"/>
      </w:pPr>
      <w:rPr>
        <w:rFonts w:hint="default"/>
        <w:lang w:val="en-US" w:eastAsia="en-US" w:bidi="ar-SA"/>
      </w:rPr>
    </w:lvl>
    <w:lvl w:ilvl="8">
      <w:numFmt w:val="bullet"/>
      <w:lvlText w:val="•"/>
      <w:lvlJc w:val="left"/>
      <w:pPr>
        <w:ind w:left="9547" w:hanging="281"/>
      </w:pPr>
      <w:rPr>
        <w:rFonts w:hint="default"/>
        <w:lang w:val="en-US" w:eastAsia="en-US" w:bidi="ar-SA"/>
      </w:rPr>
    </w:lvl>
  </w:abstractNum>
  <w:num w:numId="1" w16cid:durableId="2095321148">
    <w:abstractNumId w:val="2"/>
  </w:num>
  <w:num w:numId="2" w16cid:durableId="276983085">
    <w:abstractNumId w:val="1"/>
  </w:num>
  <w:num w:numId="3" w16cid:durableId="1171019680">
    <w:abstractNumId w:val="0"/>
  </w:num>
  <w:num w:numId="4" w16cid:durableId="1425344972">
    <w:abstractNumId w:val="6"/>
  </w:num>
  <w:num w:numId="5" w16cid:durableId="2134402413">
    <w:abstractNumId w:val="4"/>
  </w:num>
  <w:num w:numId="6" w16cid:durableId="1269849034">
    <w:abstractNumId w:val="5"/>
  </w:num>
  <w:num w:numId="7" w16cid:durableId="605308317">
    <w:abstractNumId w:val="8"/>
  </w:num>
  <w:num w:numId="8" w16cid:durableId="1067804612">
    <w:abstractNumId w:val="3"/>
  </w:num>
  <w:num w:numId="9" w16cid:durableId="56589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BF2"/>
    <w:rsid w:val="00060C8E"/>
    <w:rsid w:val="000655E3"/>
    <w:rsid w:val="000A4BF2"/>
    <w:rsid w:val="000E1B03"/>
    <w:rsid w:val="000F4DCC"/>
    <w:rsid w:val="00133C18"/>
    <w:rsid w:val="00182FB4"/>
    <w:rsid w:val="001A0BC0"/>
    <w:rsid w:val="001D5DBD"/>
    <w:rsid w:val="001F7A4D"/>
    <w:rsid w:val="002037F7"/>
    <w:rsid w:val="002038E4"/>
    <w:rsid w:val="00304F3E"/>
    <w:rsid w:val="003C25C8"/>
    <w:rsid w:val="003D5A35"/>
    <w:rsid w:val="00405FC5"/>
    <w:rsid w:val="0042340F"/>
    <w:rsid w:val="0044760E"/>
    <w:rsid w:val="005976EE"/>
    <w:rsid w:val="005D05FB"/>
    <w:rsid w:val="0065042B"/>
    <w:rsid w:val="00655304"/>
    <w:rsid w:val="006839D7"/>
    <w:rsid w:val="0069483C"/>
    <w:rsid w:val="006C2181"/>
    <w:rsid w:val="006D2070"/>
    <w:rsid w:val="00736082"/>
    <w:rsid w:val="00742EB2"/>
    <w:rsid w:val="00771B80"/>
    <w:rsid w:val="00947138"/>
    <w:rsid w:val="00A375F6"/>
    <w:rsid w:val="00A94D7D"/>
    <w:rsid w:val="00C6085F"/>
    <w:rsid w:val="00C97127"/>
    <w:rsid w:val="00DA0721"/>
    <w:rsid w:val="00DD0A59"/>
    <w:rsid w:val="00E41512"/>
    <w:rsid w:val="00E43C9A"/>
    <w:rsid w:val="00E67C99"/>
    <w:rsid w:val="00EA41EB"/>
    <w:rsid w:val="19A32DC2"/>
    <w:rsid w:val="393A4EB4"/>
    <w:rsid w:val="3F9A6505"/>
    <w:rsid w:val="4C8F6549"/>
    <w:rsid w:val="50BC015E"/>
    <w:rsid w:val="543B505C"/>
    <w:rsid w:val="735E3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118E42"/>
  <w15:docId w15:val="{A72D5E2B-1AD7-467D-B044-E8B4160F4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2"/>
      <w:ind w:left="1219"/>
      <w:outlineLvl w:val="0"/>
    </w:pPr>
    <w:rPr>
      <w:sz w:val="48"/>
      <w:szCs w:val="48"/>
      <w:u w:val="single" w:color="000000"/>
    </w:rPr>
  </w:style>
  <w:style w:type="paragraph" w:styleId="Heading2">
    <w:name w:val="heading 2"/>
    <w:basedOn w:val="Normal"/>
    <w:uiPriority w:val="1"/>
    <w:qFormat/>
    <w:pPr>
      <w:ind w:left="1219"/>
      <w:outlineLvl w:val="1"/>
    </w:pPr>
    <w:rPr>
      <w:sz w:val="47"/>
      <w:szCs w:val="47"/>
    </w:rPr>
  </w:style>
  <w:style w:type="paragraph" w:styleId="Heading3">
    <w:name w:val="heading 3"/>
    <w:basedOn w:val="Normal"/>
    <w:uiPriority w:val="1"/>
    <w:qFormat/>
    <w:pPr>
      <w:ind w:left="1674" w:right="1625"/>
      <w:jc w:val="center"/>
      <w:outlineLvl w:val="2"/>
    </w:pPr>
    <w:rPr>
      <w:b/>
      <w:bCs/>
      <w:sz w:val="39"/>
      <w:szCs w:val="39"/>
    </w:rPr>
  </w:style>
  <w:style w:type="paragraph" w:styleId="Heading4">
    <w:name w:val="heading 4"/>
    <w:basedOn w:val="Normal"/>
    <w:uiPriority w:val="1"/>
    <w:qFormat/>
    <w:pPr>
      <w:ind w:left="1654" w:right="1678"/>
      <w:jc w:val="center"/>
      <w:outlineLvl w:val="3"/>
    </w:pPr>
    <w:rPr>
      <w:sz w:val="39"/>
      <w:szCs w:val="39"/>
    </w:rPr>
  </w:style>
  <w:style w:type="paragraph" w:styleId="Heading5">
    <w:name w:val="heading 5"/>
    <w:basedOn w:val="Normal"/>
    <w:uiPriority w:val="1"/>
    <w:qFormat/>
    <w:pPr>
      <w:spacing w:before="229"/>
      <w:ind w:left="1219" w:right="1678"/>
      <w:jc w:val="center"/>
      <w:outlineLvl w:val="4"/>
    </w:pPr>
    <w:rPr>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500" w:hanging="282"/>
    </w:pPr>
  </w:style>
  <w:style w:type="paragraph" w:customStyle="1" w:styleId="TableParagraph">
    <w:name w:val="Table Paragraph"/>
    <w:basedOn w:val="Normal"/>
    <w:uiPriority w:val="1"/>
    <w:qFormat/>
    <w:pPr>
      <w:spacing w:line="310"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en.wikipedia.org/wiki/JavaScript" TargetMode="External"/><Relationship Id="rId117" Type="http://schemas.openxmlformats.org/officeDocument/2006/relationships/hyperlink" Target="http://www.ctan.org/tex-" TargetMode="External"/><Relationship Id="rId21" Type="http://schemas.openxmlformats.org/officeDocument/2006/relationships/hyperlink" Target="https://en.wikipedia.org/wiki/Presentation_semantics" TargetMode="External"/><Relationship Id="rId42" Type="http://schemas.openxmlformats.org/officeDocument/2006/relationships/hyperlink" Target="https://en.wikipedia.org/wiki/Website" TargetMode="External"/><Relationship Id="rId47" Type="http://schemas.openxmlformats.org/officeDocument/2006/relationships/hyperlink" Target="https://en.wikipedia.org/wiki/Just-in-time_compilation" TargetMode="External"/><Relationship Id="rId63" Type="http://schemas.openxmlformats.org/officeDocument/2006/relationships/hyperlink" Target="https://en.wikipedia.org/wiki/Regular_expression" TargetMode="External"/><Relationship Id="rId68" Type="http://schemas.openxmlformats.org/officeDocument/2006/relationships/hyperlink" Target="https://en.wikipedia.org/wiki/Data_storage" TargetMode="External"/><Relationship Id="rId84" Type="http://schemas.openxmlformats.org/officeDocument/2006/relationships/hyperlink" Target="https://en.wikipedia.org/wiki/Python_standard_library" TargetMode="External"/><Relationship Id="rId89" Type="http://schemas.openxmlformats.org/officeDocument/2006/relationships/hyperlink" Target="https://en.wikipedia.org/wiki/Data_science" TargetMode="External"/><Relationship Id="rId112" Type="http://schemas.openxmlformats.org/officeDocument/2006/relationships/hyperlink" Target="https://en.wikipedia.org/wiki/Form_(HTML)" TargetMode="External"/><Relationship Id="rId16" Type="http://schemas.openxmlformats.org/officeDocument/2006/relationships/hyperlink" Target="https://en.wikipedia.org/wiki/Web_server" TargetMode="External"/><Relationship Id="rId107" Type="http://schemas.openxmlformats.org/officeDocument/2006/relationships/hyperlink" Target="https://en.wikipedia.org/wiki/Web_Server_Gateway_Interface" TargetMode="External"/><Relationship Id="rId11" Type="http://schemas.openxmlformats.org/officeDocument/2006/relationships/hyperlink" Target="https://en.wikipedia.org/wiki/CSS" TargetMode="External"/><Relationship Id="rId32" Type="http://schemas.openxmlformats.org/officeDocument/2006/relationships/hyperlink" Target="https://en.wikipedia.org/wiki/Web_page" TargetMode="External"/><Relationship Id="rId37" Type="http://schemas.openxmlformats.org/officeDocument/2006/relationships/hyperlink" Target="https://en.wikipedia.org/wiki/Pull_quote" TargetMode="External"/><Relationship Id="rId53" Type="http://schemas.openxmlformats.org/officeDocument/2006/relationships/hyperlink" Target="https://en.wikipedia.org/wiki/Object-oriented_programming" TargetMode="External"/><Relationship Id="rId58" Type="http://schemas.openxmlformats.org/officeDocument/2006/relationships/hyperlink" Target="https://en.wikipedia.org/wiki/Functional_programming" TargetMode="External"/><Relationship Id="rId74" Type="http://schemas.openxmlformats.org/officeDocument/2006/relationships/hyperlink" Target="https://en.wikipedia.org/wiki/High-level_programming_language" TargetMode="External"/><Relationship Id="rId79" Type="http://schemas.openxmlformats.org/officeDocument/2006/relationships/hyperlink" Target="https://en.wikipedia.org/wiki/Object-oriented_programming" TargetMode="External"/><Relationship Id="rId102" Type="http://schemas.openxmlformats.org/officeDocument/2006/relationships/hyperlink" Target="https://en.wikipedia.org/wiki/Python_(programming_language)" TargetMode="External"/><Relationship Id="rId5" Type="http://schemas.openxmlformats.org/officeDocument/2006/relationships/settings" Target="settings.xml"/><Relationship Id="rId90" Type="http://schemas.openxmlformats.org/officeDocument/2006/relationships/hyperlink" Target="https://en.wikipedia.org/wiki/Artificial_intelligence" TargetMode="External"/><Relationship Id="rId95" Type="http://schemas.openxmlformats.org/officeDocument/2006/relationships/hyperlink" Target="https://en.wikipedia.org/wiki/Software_design" TargetMode="External"/><Relationship Id="rId22" Type="http://schemas.openxmlformats.org/officeDocument/2006/relationships/hyperlink" Target="https://en.wikipedia.org/wiki/Markup_language" TargetMode="External"/><Relationship Id="rId27" Type="http://schemas.openxmlformats.org/officeDocument/2006/relationships/hyperlink" Target="https://en.wikipedia.org/wiki/Separation_of_content_and_presentation" TargetMode="External"/><Relationship Id="rId43" Type="http://schemas.openxmlformats.org/officeDocument/2006/relationships/hyperlink" Target="https://en.wikipedia.org/wiki/Client_(computing)" TargetMode="External"/><Relationship Id="rId48" Type="http://schemas.openxmlformats.org/officeDocument/2006/relationships/hyperlink" Target="https://en.wikipedia.org/wiki/ECMAScript" TargetMode="External"/><Relationship Id="rId64" Type="http://schemas.openxmlformats.org/officeDocument/2006/relationships/hyperlink" Target="https://en.wikipedia.org/wiki/Data_structure" TargetMode="External"/><Relationship Id="rId69" Type="http://schemas.openxmlformats.org/officeDocument/2006/relationships/hyperlink" Target="https://en.wikipedia.org/wiki/Computer_graphics" TargetMode="External"/><Relationship Id="rId113" Type="http://schemas.openxmlformats.org/officeDocument/2006/relationships/image" Target="media/image2.png"/><Relationship Id="rId118" Type="http://schemas.openxmlformats.org/officeDocument/2006/relationships/fontTable" Target="fontTable.xml"/><Relationship Id="rId80" Type="http://schemas.openxmlformats.org/officeDocument/2006/relationships/hyperlink" Target="https://en.wikipedia.org/wiki/Functional_programming" TargetMode="External"/><Relationship Id="rId85" Type="http://schemas.openxmlformats.org/officeDocument/2006/relationships/hyperlink" Target="https://en.wikipedia.org/wiki/File_system" TargetMode="External"/><Relationship Id="rId12" Type="http://schemas.openxmlformats.org/officeDocument/2006/relationships/hyperlink" Target="https://en.wikipedia.org/wiki/CSS" TargetMode="External"/><Relationship Id="rId17" Type="http://schemas.openxmlformats.org/officeDocument/2006/relationships/hyperlink" Target="https://en.wikipedia.org/wiki/Browser_engine" TargetMode="External"/><Relationship Id="rId33" Type="http://schemas.openxmlformats.org/officeDocument/2006/relationships/hyperlink" Target="https://en.wikipedia.org/wiki/Cache_(computing)" TargetMode="External"/><Relationship Id="rId38" Type="http://schemas.openxmlformats.org/officeDocument/2006/relationships/hyperlink" Target="https://en.wikipedia.org/wiki/Programming_language" TargetMode="External"/><Relationship Id="rId59" Type="http://schemas.openxmlformats.org/officeDocument/2006/relationships/hyperlink" Target="https://en.wikipedia.org/wiki/Imperative_programming" TargetMode="External"/><Relationship Id="rId103" Type="http://schemas.openxmlformats.org/officeDocument/2006/relationships/hyperlink" Target="https://en.wikipedia.org/wiki/Microframework" TargetMode="External"/><Relationship Id="rId108" Type="http://schemas.openxmlformats.org/officeDocument/2006/relationships/hyperlink" Target="https://en.wikipedia.org/wiki/Werkzeug" TargetMode="External"/><Relationship Id="rId54" Type="http://schemas.openxmlformats.org/officeDocument/2006/relationships/hyperlink" Target="https://en.wikipedia.org/wiki/First-class_function" TargetMode="External"/><Relationship Id="rId70" Type="http://schemas.openxmlformats.org/officeDocument/2006/relationships/hyperlink" Target="https://en.wikipedia.org/wiki/Java_(programming_language)" TargetMode="External"/><Relationship Id="rId75" Type="http://schemas.openxmlformats.org/officeDocument/2006/relationships/hyperlink" Target="https://en.wikipedia.org/wiki/Interpreter_(computing)" TargetMode="External"/><Relationship Id="rId91" Type="http://schemas.openxmlformats.org/officeDocument/2006/relationships/hyperlink" Target="https://en.wikipedia.org/wiki/Automation" TargetMode="External"/><Relationship Id="rId96" Type="http://schemas.openxmlformats.org/officeDocument/2006/relationships/hyperlink" Target="https://en.wikipedia.org/wiki/Application_software"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HTML" TargetMode="External"/><Relationship Id="rId28" Type="http://schemas.openxmlformats.org/officeDocument/2006/relationships/hyperlink" Target="https://en.wikipedia.org/wiki/Page_layout" TargetMode="External"/><Relationship Id="rId49" Type="http://schemas.openxmlformats.org/officeDocument/2006/relationships/hyperlink" Target="https://en.wikipedia.org/wiki/JavaScript" TargetMode="External"/><Relationship Id="rId114" Type="http://schemas.openxmlformats.org/officeDocument/2006/relationships/image" Target="media/image3.png"/><Relationship Id="rId119" Type="http://schemas.openxmlformats.org/officeDocument/2006/relationships/theme" Target="theme/theme1.xml"/><Relationship Id="rId10" Type="http://schemas.openxmlformats.org/officeDocument/2006/relationships/hyperlink" Target="https://en.wikipedia.org/wiki/Web_content" TargetMode="External"/><Relationship Id="rId31" Type="http://schemas.openxmlformats.org/officeDocument/2006/relationships/hyperlink" Target="https://en.wikipedia.org/wiki/Accessibility" TargetMode="External"/><Relationship Id="rId44" Type="http://schemas.openxmlformats.org/officeDocument/2006/relationships/hyperlink" Target="https://en.wikipedia.org/wiki/Web_page" TargetMode="External"/><Relationship Id="rId52" Type="http://schemas.openxmlformats.org/officeDocument/2006/relationships/hyperlink" Target="https://en.wikipedia.org/wiki/Prototype-based_programming" TargetMode="External"/><Relationship Id="rId60" Type="http://schemas.openxmlformats.org/officeDocument/2006/relationships/hyperlink" Target="https://en.wikipedia.org/wiki/Programming_paradigm" TargetMode="External"/><Relationship Id="rId65" Type="http://schemas.openxmlformats.org/officeDocument/2006/relationships/hyperlink" Target="https://en.wikipedia.org/wiki/Document_Object_Model" TargetMode="External"/><Relationship Id="rId73" Type="http://schemas.openxmlformats.org/officeDocument/2006/relationships/hyperlink" Target="https://en.wikipedia.org/wiki/Standard_library" TargetMode="External"/><Relationship Id="rId78" Type="http://schemas.openxmlformats.org/officeDocument/2006/relationships/hyperlink" Target="https://en.wikipedia.org/wiki/Programming_paradigm" TargetMode="External"/><Relationship Id="rId81" Type="http://schemas.openxmlformats.org/officeDocument/2006/relationships/hyperlink" Target="https://en.wikipedia.org/wiki/Procedural_programming" TargetMode="External"/><Relationship Id="rId86" Type="http://schemas.openxmlformats.org/officeDocument/2006/relationships/hyperlink" Target="https://en.wikipedia.org/wiki/Data_manipulation_language" TargetMode="External"/><Relationship Id="rId94" Type="http://schemas.openxmlformats.org/officeDocument/2006/relationships/hyperlink" Target="https://en.wikipedia.org/wiki/Framework" TargetMode="External"/><Relationship Id="rId99" Type="http://schemas.openxmlformats.org/officeDocument/2006/relationships/hyperlink" Target="https://en.wikipedia.org/wiki/Flask_(web_framework)" TargetMode="External"/><Relationship Id="rId101" Type="http://schemas.openxmlformats.org/officeDocument/2006/relationships/hyperlink" Target="https://en.wikipedia.org/wiki/Web_framework" TargetMode="External"/><Relationship Id="rId4" Type="http://schemas.openxmlformats.org/officeDocument/2006/relationships/styles" Target="styles.xml"/><Relationship Id="rId9" Type="http://schemas.openxmlformats.org/officeDocument/2006/relationships/hyperlink" Target="https://en.wikipedia.org/wiki/Web_browser" TargetMode="External"/><Relationship Id="rId13" Type="http://schemas.openxmlformats.org/officeDocument/2006/relationships/hyperlink" Target="https://en.wikipedia.org/wiki/Scripting_language" TargetMode="External"/><Relationship Id="rId18" Type="http://schemas.openxmlformats.org/officeDocument/2006/relationships/hyperlink" Target="https://en.wikipedia.org/wiki/Web_page" TargetMode="External"/><Relationship Id="rId39" Type="http://schemas.openxmlformats.org/officeDocument/2006/relationships/hyperlink" Target="https://en.wikipedia.org/wiki/World_Wide_Web" TargetMode="External"/><Relationship Id="rId109" Type="http://schemas.openxmlformats.org/officeDocument/2006/relationships/hyperlink" Target="https://en.wikipedia.org/wiki/Representational_state_transfer" TargetMode="External"/><Relationship Id="rId34" Type="http://schemas.openxmlformats.org/officeDocument/2006/relationships/hyperlink" Target="https://en.wikipedia.org/wiki/Web_application" TargetMode="External"/><Relationship Id="rId50" Type="http://schemas.openxmlformats.org/officeDocument/2006/relationships/hyperlink" Target="https://en.wikipedia.org/wiki/Dynamic_typing" TargetMode="External"/><Relationship Id="rId55" Type="http://schemas.openxmlformats.org/officeDocument/2006/relationships/hyperlink" Target="https://en.wikipedia.org/wiki/Programming_paradigm" TargetMode="External"/><Relationship Id="rId76" Type="http://schemas.openxmlformats.org/officeDocument/2006/relationships/hyperlink" Target="https://en.wikipedia.org/wiki/Simplicity" TargetMode="External"/><Relationship Id="rId97" Type="http://schemas.openxmlformats.org/officeDocument/2006/relationships/hyperlink" Target="https://en.wikipedia.org/wiki/Java_(programming_language)" TargetMode="External"/><Relationship Id="rId104" Type="http://schemas.openxmlformats.org/officeDocument/2006/relationships/hyperlink" Target="https://en.wikipedia.org/wiki/URL_redirection" TargetMode="External"/><Relationship Id="rId7" Type="http://schemas.openxmlformats.org/officeDocument/2006/relationships/image" Target="media/image1.jpeg"/><Relationship Id="rId71" Type="http://schemas.openxmlformats.org/officeDocument/2006/relationships/hyperlink" Target="https://en.wikipedia.org/wiki/Syntax_(programming_languages)" TargetMode="External"/><Relationship Id="rId92" Type="http://schemas.openxmlformats.org/officeDocument/2006/relationships/hyperlink" Target="https://en.wikipedia.org/wiki/Software_ecosystem" TargetMode="External"/><Relationship Id="rId2" Type="http://schemas.openxmlformats.org/officeDocument/2006/relationships/customXml" Target="../customXml/item2.xml"/><Relationship Id="rId29" Type="http://schemas.openxmlformats.org/officeDocument/2006/relationships/hyperlink" Target="https://en.wikipedia.org/wiki/Color" TargetMode="External"/><Relationship Id="rId24" Type="http://schemas.openxmlformats.org/officeDocument/2006/relationships/hyperlink" Target="https://en.wikipedia.org/wiki/XML" TargetMode="External"/><Relationship Id="rId40" Type="http://schemas.openxmlformats.org/officeDocument/2006/relationships/hyperlink" Target="https://en.wikipedia.org/wiki/HTML" TargetMode="External"/><Relationship Id="rId45" Type="http://schemas.openxmlformats.org/officeDocument/2006/relationships/hyperlink" Target="https://en.wikipedia.org/wiki/High-level_programming_language" TargetMode="External"/><Relationship Id="rId66" Type="http://schemas.openxmlformats.org/officeDocument/2006/relationships/hyperlink" Target="https://en.wikipedia.org/wiki/Input/output" TargetMode="External"/><Relationship Id="rId87" Type="http://schemas.openxmlformats.org/officeDocument/2006/relationships/hyperlink" Target="https://en.wikipedia.org/wiki/Web_service" TargetMode="External"/><Relationship Id="rId110" Type="http://schemas.openxmlformats.org/officeDocument/2006/relationships/hyperlink" Target="https://en.wikipedia.org/wiki/Database" TargetMode="External"/><Relationship Id="rId115" Type="http://schemas.openxmlformats.org/officeDocument/2006/relationships/image" Target="media/image4.png"/><Relationship Id="rId61" Type="http://schemas.openxmlformats.org/officeDocument/2006/relationships/hyperlink" Target="https://en.wikipedia.org/wiki/Application_programming_interface" TargetMode="External"/><Relationship Id="rId82" Type="http://schemas.openxmlformats.org/officeDocument/2006/relationships/hyperlink" Target="https://en.wikipedia.org/wiki/Type_system" TargetMode="External"/><Relationship Id="rId19" Type="http://schemas.openxmlformats.org/officeDocument/2006/relationships/hyperlink" Target="https://en.wikipedia.org/wiki/Semantic_Web" TargetMode="External"/><Relationship Id="rId14" Type="http://schemas.openxmlformats.org/officeDocument/2006/relationships/hyperlink" Target="https://en.wikipedia.org/wiki/JavaScript" TargetMode="External"/><Relationship Id="rId30" Type="http://schemas.openxmlformats.org/officeDocument/2006/relationships/hyperlink" Target="https://en.wikipedia.org/wiki/Typeface" TargetMode="External"/><Relationship Id="rId35" Type="http://schemas.openxmlformats.org/officeDocument/2006/relationships/hyperlink" Target="https://en.wikipedia.org/wiki/HTML_element" TargetMode="External"/><Relationship Id="rId56" Type="http://schemas.openxmlformats.org/officeDocument/2006/relationships/hyperlink" Target="https://en.wikipedia.org/wiki/Programming_paradigm" TargetMode="External"/><Relationship Id="rId77" Type="http://schemas.openxmlformats.org/officeDocument/2006/relationships/hyperlink" Target="https://en.wikipedia.org/wiki/Readability" TargetMode="External"/><Relationship Id="rId100" Type="http://schemas.openxmlformats.org/officeDocument/2006/relationships/hyperlink" Target="https://en.wikipedia.org/wiki/Lightweight_software" TargetMode="External"/><Relationship Id="rId105" Type="http://schemas.openxmlformats.org/officeDocument/2006/relationships/hyperlink" Target="https://en.wikipedia.org/wiki/Web_template_system" TargetMode="External"/><Relationship Id="rId8" Type="http://schemas.openxmlformats.org/officeDocument/2006/relationships/hyperlink" Target="https://en.wikipedia.org/wiki/Markup_language" TargetMode="External"/><Relationship Id="rId51" Type="http://schemas.openxmlformats.org/officeDocument/2006/relationships/hyperlink" Target="https://en.wikipedia.org/wiki/Dynamic_typing" TargetMode="External"/><Relationship Id="rId72" Type="http://schemas.openxmlformats.org/officeDocument/2006/relationships/hyperlink" Target="https://en.wikipedia.org/wiki/Standard_library" TargetMode="External"/><Relationship Id="rId93" Type="http://schemas.openxmlformats.org/officeDocument/2006/relationships/hyperlink" Target="https://en.wikipedia.org/wiki/Library_(computing)" TargetMode="External"/><Relationship Id="rId98" Type="http://schemas.openxmlformats.org/officeDocument/2006/relationships/hyperlink" Target="https://en.wikipedia.org/wiki/JavaScript" TargetMode="External"/><Relationship Id="rId3" Type="http://schemas.openxmlformats.org/officeDocument/2006/relationships/numbering" Target="numbering.xml"/><Relationship Id="rId25" Type="http://schemas.openxmlformats.org/officeDocument/2006/relationships/hyperlink" Target="https://en.wikipedia.org/wiki/World_Wide_Web" TargetMode="External"/><Relationship Id="rId46" Type="http://schemas.openxmlformats.org/officeDocument/2006/relationships/hyperlink" Target="https://en.wikipedia.org/wiki/Just-in-time_compilation" TargetMode="External"/><Relationship Id="rId67" Type="http://schemas.openxmlformats.org/officeDocument/2006/relationships/hyperlink" Target="https://en.wikipedia.org/wiki/Computer_network" TargetMode="External"/><Relationship Id="rId116" Type="http://schemas.openxmlformats.org/officeDocument/2006/relationships/hyperlink" Target="http://www.ieee.org/" TargetMode="External"/><Relationship Id="rId20" Type="http://schemas.openxmlformats.org/officeDocument/2006/relationships/hyperlink" Target="https://en.wikipedia.org/wiki/Style_sheet_language" TargetMode="External"/><Relationship Id="rId41" Type="http://schemas.openxmlformats.org/officeDocument/2006/relationships/hyperlink" Target="https://en.wikipedia.org/wiki/CSS" TargetMode="External"/><Relationship Id="rId62" Type="http://schemas.openxmlformats.org/officeDocument/2006/relationships/hyperlink" Target="https://en.wikipedia.org/wiki/Regular_expression" TargetMode="External"/><Relationship Id="rId83" Type="http://schemas.openxmlformats.org/officeDocument/2006/relationships/hyperlink" Target="https://en.wikipedia.org/wiki/Automatic_memory_management" TargetMode="External"/><Relationship Id="rId88" Type="http://schemas.openxmlformats.org/officeDocument/2006/relationships/hyperlink" Target="https://en.wikipedia.org/wiki/Web_development" TargetMode="External"/><Relationship Id="rId111" Type="http://schemas.openxmlformats.org/officeDocument/2006/relationships/hyperlink" Target="https://en.wikipedia.org/wiki/Authentication" TargetMode="External"/><Relationship Id="rId15" Type="http://schemas.openxmlformats.org/officeDocument/2006/relationships/hyperlink" Target="https://en.wikipedia.org/wiki/Web_browser" TargetMode="External"/><Relationship Id="rId36" Type="http://schemas.openxmlformats.org/officeDocument/2006/relationships/hyperlink" Target="https://en.wikipedia.org/wiki/Web_browser" TargetMode="External"/><Relationship Id="rId57" Type="http://schemas.openxmlformats.org/officeDocument/2006/relationships/hyperlink" Target="https://en.wikipedia.org/wiki/Event-driven_programming" TargetMode="External"/><Relationship Id="rId106" Type="http://schemas.openxmlformats.org/officeDocument/2006/relationships/hyperlink" Target="https://en.wikipedia.org/wiki/Jinja_(template_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196BC7-0A9F-4242-9753-64FB4427B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Anurag Panda</cp:lastModifiedBy>
  <cp:revision>2</cp:revision>
  <dcterms:created xsi:type="dcterms:W3CDTF">2025-04-18T05:55:00Z</dcterms:created>
  <dcterms:modified xsi:type="dcterms:W3CDTF">2025-04-18T05:55:00Z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2024-04-21T00:00:00Z</vt:filetime>
  </property>
  <property fmtid="{D5CDD505-2E9C-101B-9397-08002B2CF9AE}" pid="3" name="Creator">
    <vt:lpwstr>Microsoft® Word for Microsoft 365</vt:lpwstr>
  </property>
  <property fmtid="{D5CDD505-2E9C-101B-9397-08002B2CF9AE}" pid="4" name="LastSaved">
    <vt:filetime>2024-11-29T00:00:00Z</vt:filetime>
  </property>
  <property fmtid="{D5CDD505-2E9C-101B-9397-08002B2CF9AE}" pid="5" name="KSOProductBuildVer">
    <vt:lpwstr>2057-12.2.0.20796</vt:lpwstr>
  </property>
  <property fmtid="{D5CDD505-2E9C-101B-9397-08002B2CF9AE}" pid="6" name="ICV">
    <vt:lpwstr>F7B925FBDF28450EA3EA0F6E816CC602_12</vt:lpwstr>
  </property>
</Properties>
</file>